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368C8">
      <w:pPr>
        <w:pStyle w:val="11"/>
        <w:rPr>
          <w:rFonts w:hint="default" w:ascii="Times New Roman" w:hAnsi="Times New Roman" w:cs="Times New Roman"/>
        </w:rPr>
      </w:pPr>
      <w:r>
        <w:rPr>
          <w:rFonts w:hint="default" w:ascii="Times New Roman" w:hAnsi="Times New Roman" w:cs="Times New Roman"/>
          <w:color w:val="424242"/>
          <w:spacing w:val="-2"/>
        </w:rPr>
        <w:t>PROJECT</w:t>
      </w:r>
    </w:p>
    <w:p w14:paraId="66938F3A">
      <w:pPr>
        <w:pStyle w:val="8"/>
        <w:spacing w:before="407"/>
        <w:rPr>
          <w:rFonts w:hint="default" w:ascii="Times New Roman" w:hAnsi="Times New Roman" w:cs="Times New Roman"/>
          <w:b/>
          <w:sz w:val="40"/>
        </w:rPr>
      </w:pPr>
    </w:p>
    <w:p w14:paraId="62FB0F61">
      <w:pPr>
        <w:pStyle w:val="2"/>
        <w:rPr>
          <w:rFonts w:hint="default" w:ascii="Times New Roman" w:hAnsi="Times New Roman" w:cs="Times New Roman"/>
        </w:rPr>
      </w:pPr>
      <w:r>
        <w:rPr>
          <w:rFonts w:hint="default" w:ascii="Times New Roman" w:hAnsi="Times New Roman" w:cs="Times New Roman"/>
          <w:color w:val="424242"/>
        </w:rPr>
        <w:t>Project</w:t>
      </w:r>
      <w:r>
        <w:rPr>
          <w:rFonts w:hint="default" w:ascii="Times New Roman" w:hAnsi="Times New Roman" w:cs="Times New Roman"/>
          <w:color w:val="424242"/>
          <w:spacing w:val="-10"/>
        </w:rPr>
        <w:t xml:space="preserve"> </w:t>
      </w:r>
      <w:r>
        <w:rPr>
          <w:rFonts w:hint="default" w:ascii="Times New Roman" w:hAnsi="Times New Roman" w:cs="Times New Roman"/>
          <w:color w:val="424242"/>
        </w:rPr>
        <w:t>Title</w:t>
      </w:r>
      <w:r>
        <w:rPr>
          <w:rFonts w:hint="default" w:ascii="Times New Roman" w:hAnsi="Times New Roman" w:cs="Times New Roman"/>
          <w:color w:val="424242"/>
          <w:spacing w:val="-9"/>
        </w:rPr>
        <w:t xml:space="preserve"> </w:t>
      </w:r>
      <w:r>
        <w:rPr>
          <w:rFonts w:hint="default" w:ascii="Times New Roman" w:hAnsi="Times New Roman" w:cs="Times New Roman"/>
          <w:color w:val="424242"/>
          <w:spacing w:val="-10"/>
        </w:rPr>
        <w:t>:</w:t>
      </w:r>
    </w:p>
    <w:p w14:paraId="01F0791E">
      <w:pPr>
        <w:pStyle w:val="8"/>
        <w:spacing w:before="58"/>
        <w:rPr>
          <w:rFonts w:hint="default" w:ascii="Times New Roman" w:hAnsi="Times New Roman" w:cs="Times New Roman"/>
          <w:b/>
          <w:sz w:val="40"/>
        </w:rPr>
      </w:pPr>
    </w:p>
    <w:p w14:paraId="1087ACAD">
      <w:pPr>
        <w:spacing w:before="0" w:line="276" w:lineRule="auto"/>
        <w:ind w:left="720" w:right="0" w:firstLine="0"/>
        <w:jc w:val="left"/>
        <w:rPr>
          <w:rFonts w:hint="default" w:ascii="Times New Roman" w:hAnsi="Times New Roman" w:cs="Times New Roman"/>
          <w:sz w:val="36"/>
          <w:lang w:val="en-IN"/>
        </w:rPr>
      </w:pPr>
      <w:r>
        <w:rPr>
          <w:rFonts w:hint="default" w:ascii="Times New Roman" w:hAnsi="Times New Roman" w:cs="Times New Roman"/>
          <w:color w:val="2D2828"/>
          <w:sz w:val="36"/>
          <w:lang w:val="en-IN"/>
        </w:rPr>
        <w:t>OrderOnTheGo</w:t>
      </w:r>
      <w:r>
        <w:rPr>
          <w:rFonts w:hint="default" w:ascii="Times New Roman" w:hAnsi="Times New Roman" w:cs="Times New Roman"/>
          <w:color w:val="2D2828"/>
          <w:sz w:val="36"/>
        </w:rPr>
        <w:t>:</w:t>
      </w:r>
      <w:r>
        <w:rPr>
          <w:rFonts w:hint="default" w:ascii="Times New Roman" w:hAnsi="Times New Roman" w:cs="Times New Roman"/>
          <w:color w:val="2D2828"/>
          <w:spacing w:val="-9"/>
          <w:sz w:val="36"/>
        </w:rPr>
        <w:t xml:space="preserve"> </w:t>
      </w:r>
      <w:r>
        <w:rPr>
          <w:rFonts w:hint="default" w:ascii="Times New Roman" w:hAnsi="Times New Roman" w:cs="Times New Roman"/>
          <w:color w:val="2D2828"/>
          <w:spacing w:val="-9"/>
          <w:sz w:val="36"/>
          <w:lang w:val="en-IN"/>
        </w:rPr>
        <w:t>Your On-Demand Food Ordering Solution</w:t>
      </w:r>
    </w:p>
    <w:p w14:paraId="5A088A84">
      <w:pPr>
        <w:pStyle w:val="8"/>
        <w:spacing w:before="89"/>
        <w:rPr>
          <w:rFonts w:hint="default" w:ascii="Times New Roman" w:hAnsi="Times New Roman" w:cs="Times New Roman"/>
          <w:sz w:val="36"/>
        </w:rPr>
      </w:pPr>
    </w:p>
    <w:p w14:paraId="5F67CF9E">
      <w:pPr>
        <w:pStyle w:val="2"/>
        <w:rPr>
          <w:rFonts w:hint="default" w:ascii="Times New Roman" w:hAnsi="Times New Roman" w:cs="Times New Roman"/>
        </w:rPr>
      </w:pPr>
      <w:r>
        <w:rPr>
          <w:rFonts w:hint="default" w:ascii="Times New Roman" w:hAnsi="Times New Roman" w:cs="Times New Roman"/>
          <w:color w:val="424242"/>
        </w:rPr>
        <w:t>Team</w:t>
      </w:r>
      <w:r>
        <w:rPr>
          <w:rFonts w:hint="default" w:ascii="Times New Roman" w:hAnsi="Times New Roman" w:cs="Times New Roman"/>
          <w:color w:val="424242"/>
          <w:spacing w:val="-19"/>
        </w:rPr>
        <w:t xml:space="preserve"> </w:t>
      </w:r>
      <w:r>
        <w:rPr>
          <w:rFonts w:hint="default" w:ascii="Times New Roman" w:hAnsi="Times New Roman" w:cs="Times New Roman"/>
          <w:color w:val="424242"/>
        </w:rPr>
        <w:t>Name</w:t>
      </w:r>
      <w:r>
        <w:rPr>
          <w:rFonts w:hint="default" w:ascii="Times New Roman" w:hAnsi="Times New Roman" w:cs="Times New Roman"/>
          <w:color w:val="424242"/>
          <w:spacing w:val="-18"/>
        </w:rPr>
        <w:t xml:space="preserve"> </w:t>
      </w:r>
      <w:r>
        <w:rPr>
          <w:rFonts w:hint="default" w:ascii="Times New Roman" w:hAnsi="Times New Roman" w:cs="Times New Roman"/>
          <w:color w:val="424242"/>
          <w:spacing w:val="-10"/>
        </w:rPr>
        <w:t>:</w:t>
      </w:r>
    </w:p>
    <w:p w14:paraId="039D9D53">
      <w:pPr>
        <w:pStyle w:val="8"/>
        <w:spacing w:before="111"/>
        <w:rPr>
          <w:rFonts w:hint="default" w:ascii="Times New Roman" w:hAnsi="Times New Roman" w:cs="Times New Roman"/>
          <w:b/>
          <w:sz w:val="40"/>
        </w:rPr>
      </w:pPr>
    </w:p>
    <w:p w14:paraId="4BE7C08E">
      <w:pPr>
        <w:spacing w:before="0"/>
        <w:ind w:left="720" w:right="0" w:firstLine="0"/>
        <w:jc w:val="left"/>
        <w:rPr>
          <w:rFonts w:hint="default" w:ascii="Times New Roman" w:hAnsi="Times New Roman" w:cs="Times New Roman"/>
          <w:sz w:val="36"/>
          <w:lang w:val="en-IN"/>
        </w:rPr>
      </w:pPr>
      <w:r>
        <w:rPr>
          <w:rFonts w:hint="default" w:ascii="Times New Roman" w:hAnsi="Times New Roman" w:cs="Times New Roman"/>
          <w:color w:val="2D2828"/>
          <w:spacing w:val="-2"/>
          <w:sz w:val="36"/>
          <w:lang w:val="en-IN"/>
        </w:rPr>
        <w:t>Code Crafters</w:t>
      </w:r>
    </w:p>
    <w:p w14:paraId="721EF4C8">
      <w:pPr>
        <w:pStyle w:val="8"/>
        <w:spacing w:before="151"/>
        <w:rPr>
          <w:rFonts w:hint="default" w:ascii="Times New Roman" w:hAnsi="Times New Roman" w:cs="Times New Roman"/>
          <w:sz w:val="36"/>
        </w:rPr>
      </w:pPr>
    </w:p>
    <w:p w14:paraId="5A410750">
      <w:pPr>
        <w:pStyle w:val="2"/>
        <w:rPr>
          <w:rFonts w:hint="default" w:ascii="Times New Roman" w:hAnsi="Times New Roman" w:cs="Times New Roman"/>
        </w:rPr>
      </w:pPr>
      <w:r>
        <w:rPr>
          <w:rFonts w:hint="default" w:ascii="Times New Roman" w:hAnsi="Times New Roman" w:cs="Times New Roman"/>
          <w:color w:val="424242"/>
        </w:rPr>
        <w:t>Team</w:t>
      </w:r>
      <w:r>
        <w:rPr>
          <w:rFonts w:hint="default" w:ascii="Times New Roman" w:hAnsi="Times New Roman" w:cs="Times New Roman"/>
          <w:color w:val="424242"/>
          <w:spacing w:val="-20"/>
        </w:rPr>
        <w:t xml:space="preserve"> </w:t>
      </w:r>
      <w:r>
        <w:rPr>
          <w:rFonts w:hint="default" w:ascii="Times New Roman" w:hAnsi="Times New Roman" w:cs="Times New Roman"/>
          <w:color w:val="424242"/>
        </w:rPr>
        <w:t>Members</w:t>
      </w:r>
      <w:r>
        <w:rPr>
          <w:rFonts w:hint="default" w:ascii="Times New Roman" w:hAnsi="Times New Roman" w:cs="Times New Roman"/>
          <w:color w:val="424242"/>
          <w:spacing w:val="-20"/>
        </w:rPr>
        <w:t xml:space="preserve"> </w:t>
      </w:r>
      <w:r>
        <w:rPr>
          <w:rFonts w:hint="default" w:ascii="Times New Roman" w:hAnsi="Times New Roman" w:cs="Times New Roman"/>
          <w:color w:val="424242"/>
          <w:spacing w:val="-10"/>
        </w:rPr>
        <w:t>:</w:t>
      </w:r>
      <w:bookmarkStart w:id="2" w:name="_GoBack"/>
      <w:bookmarkEnd w:id="2"/>
    </w:p>
    <w:p w14:paraId="24399168">
      <w:pPr>
        <w:pStyle w:val="8"/>
        <w:spacing w:before="111"/>
        <w:rPr>
          <w:rFonts w:hint="default" w:ascii="Times New Roman" w:hAnsi="Times New Roman" w:cs="Times New Roman"/>
          <w:b/>
          <w:sz w:val="40"/>
        </w:rPr>
      </w:pPr>
    </w:p>
    <w:p w14:paraId="55E527EA">
      <w:pPr>
        <w:pStyle w:val="13"/>
        <w:numPr>
          <w:ilvl w:val="0"/>
          <w:numId w:val="1"/>
        </w:numPr>
        <w:tabs>
          <w:tab w:val="left" w:pos="1439"/>
          <w:tab w:val="clear" w:pos="1260"/>
        </w:tabs>
        <w:spacing w:before="62" w:after="0" w:line="240" w:lineRule="auto"/>
        <w:ind w:left="1260" w:leftChars="0" w:right="0" w:hanging="420" w:firstLineChars="0"/>
        <w:jc w:val="left"/>
        <w:rPr>
          <w:rFonts w:hint="default" w:ascii="Times New Roman" w:hAnsi="Times New Roman" w:cs="Times New Roman"/>
          <w:sz w:val="36"/>
        </w:rPr>
      </w:pPr>
      <w:r>
        <w:rPr>
          <w:rFonts w:hint="default" w:ascii="Times New Roman" w:hAnsi="Times New Roman" w:cs="Times New Roman"/>
          <w:color w:val="2D2828"/>
          <w:sz w:val="36"/>
          <w:lang w:val="en-IN"/>
        </w:rPr>
        <w:t>Chilakala Vishnuvardhan Reddy</w:t>
      </w:r>
    </w:p>
    <w:p w14:paraId="40116AB3">
      <w:pPr>
        <w:pStyle w:val="13"/>
        <w:numPr>
          <w:ilvl w:val="0"/>
          <w:numId w:val="1"/>
        </w:numPr>
        <w:tabs>
          <w:tab w:val="left" w:pos="1439"/>
          <w:tab w:val="clear" w:pos="1260"/>
        </w:tabs>
        <w:spacing w:before="62" w:after="0" w:line="240" w:lineRule="auto"/>
        <w:ind w:left="1260" w:leftChars="0" w:right="0" w:hanging="420" w:firstLineChars="0"/>
        <w:jc w:val="left"/>
        <w:rPr>
          <w:rFonts w:hint="default" w:ascii="Times New Roman" w:hAnsi="Times New Roman" w:cs="Times New Roman"/>
          <w:sz w:val="36"/>
        </w:rPr>
      </w:pPr>
      <w:r>
        <w:rPr>
          <w:rFonts w:hint="default" w:ascii="Times New Roman" w:hAnsi="Times New Roman" w:cs="Times New Roman"/>
          <w:sz w:val="36"/>
          <w:lang w:val="en-IN"/>
        </w:rPr>
        <w:t>Nischintala Jai Manikanta Chari</w:t>
      </w:r>
    </w:p>
    <w:p w14:paraId="769FA326">
      <w:pPr>
        <w:pStyle w:val="13"/>
        <w:numPr>
          <w:ilvl w:val="0"/>
          <w:numId w:val="1"/>
        </w:numPr>
        <w:tabs>
          <w:tab w:val="left" w:pos="1439"/>
          <w:tab w:val="clear" w:pos="1260"/>
        </w:tabs>
        <w:spacing w:before="62" w:after="0" w:line="240" w:lineRule="auto"/>
        <w:ind w:left="1260" w:leftChars="0" w:right="0" w:hanging="420" w:firstLineChars="0"/>
        <w:jc w:val="left"/>
        <w:rPr>
          <w:rFonts w:hint="default" w:ascii="Times New Roman" w:hAnsi="Times New Roman" w:cs="Times New Roman"/>
          <w:sz w:val="36"/>
        </w:rPr>
      </w:pPr>
      <w:r>
        <w:rPr>
          <w:rFonts w:hint="default" w:ascii="Times New Roman" w:hAnsi="Times New Roman" w:cs="Times New Roman"/>
          <w:sz w:val="36"/>
          <w:lang w:val="en-IN"/>
        </w:rPr>
        <w:t>Jupudi Kiran</w:t>
      </w:r>
    </w:p>
    <w:p w14:paraId="5386AF9A">
      <w:pPr>
        <w:pStyle w:val="13"/>
        <w:numPr>
          <w:ilvl w:val="0"/>
          <w:numId w:val="1"/>
        </w:numPr>
        <w:tabs>
          <w:tab w:val="left" w:pos="1439"/>
          <w:tab w:val="clear" w:pos="1260"/>
        </w:tabs>
        <w:spacing w:before="62" w:after="0" w:line="240" w:lineRule="auto"/>
        <w:ind w:left="1260" w:leftChars="0" w:right="0" w:hanging="420" w:firstLineChars="0"/>
        <w:jc w:val="left"/>
        <w:rPr>
          <w:rFonts w:hint="default" w:ascii="Times New Roman" w:hAnsi="Times New Roman" w:cs="Times New Roman"/>
          <w:sz w:val="36"/>
        </w:rPr>
        <w:sectPr>
          <w:type w:val="continuous"/>
          <w:pgSz w:w="12240" w:h="15840"/>
          <w:pgMar w:top="1380" w:right="720" w:bottom="280" w:left="720" w:header="720" w:footer="720" w:gutter="0"/>
          <w:cols w:space="720" w:num="1"/>
        </w:sectPr>
      </w:pPr>
      <w:r>
        <w:rPr>
          <w:rFonts w:hint="default" w:ascii="Times New Roman" w:hAnsi="Times New Roman" w:cs="Times New Roman"/>
          <w:sz w:val="36"/>
          <w:lang w:val="en-IN"/>
        </w:rPr>
        <w:t>Karre Vijaya Lakshmi</w:t>
      </w:r>
    </w:p>
    <w:p w14:paraId="115918CE">
      <w:pPr>
        <w:pStyle w:val="2"/>
        <w:spacing w:before="60"/>
        <w:rPr>
          <w:rFonts w:hint="default" w:ascii="Times New Roman" w:hAnsi="Times New Roman" w:cs="Times New Roman"/>
        </w:rPr>
      </w:pPr>
      <w:r>
        <w:rPr>
          <w:rFonts w:hint="default" w:ascii="Times New Roman" w:hAnsi="Times New Roman" w:cs="Times New Roman"/>
        </w:rPr>
        <w:t>Phase-1</w:t>
      </w:r>
      <w:r>
        <w:rPr>
          <w:rFonts w:hint="default" w:ascii="Times New Roman" w:hAnsi="Times New Roman" w:cs="Times New Roman"/>
          <w:spacing w:val="-6"/>
        </w:rPr>
        <w:t xml:space="preserve"> </w:t>
      </w: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Brainstorming</w:t>
      </w:r>
      <w:r>
        <w:rPr>
          <w:rFonts w:hint="default" w:ascii="Times New Roman" w:hAnsi="Times New Roman" w:cs="Times New Roman"/>
          <w:spacing w:val="-6"/>
        </w:rPr>
        <w:t xml:space="preserve"> </w:t>
      </w:r>
      <w:r>
        <w:rPr>
          <w:rFonts w:hint="default" w:ascii="Times New Roman" w:hAnsi="Times New Roman" w:cs="Times New Roman"/>
        </w:rPr>
        <w:t>&amp;</w:t>
      </w:r>
      <w:r>
        <w:rPr>
          <w:rFonts w:hint="default" w:ascii="Times New Roman" w:hAnsi="Times New Roman" w:cs="Times New Roman"/>
          <w:spacing w:val="-5"/>
        </w:rPr>
        <w:t xml:space="preserve"> </w:t>
      </w:r>
      <w:r>
        <w:rPr>
          <w:rFonts w:hint="default" w:ascii="Times New Roman" w:hAnsi="Times New Roman" w:cs="Times New Roman"/>
          <w:spacing w:val="-2"/>
        </w:rPr>
        <w:t>Ideation</w:t>
      </w:r>
    </w:p>
    <w:p w14:paraId="1C71B482">
      <w:pPr>
        <w:pStyle w:val="8"/>
        <w:spacing w:before="32"/>
        <w:rPr>
          <w:rFonts w:hint="default" w:ascii="Times New Roman" w:hAnsi="Times New Roman" w:cs="Times New Roman"/>
          <w:b/>
          <w:sz w:val="40"/>
        </w:rPr>
      </w:pPr>
    </w:p>
    <w:p w14:paraId="7049B227">
      <w:pPr>
        <w:pStyle w:val="3"/>
        <w:rPr>
          <w:rFonts w:hint="default" w:ascii="Times New Roman" w:hAnsi="Times New Roman" w:cs="Times New Roman"/>
        </w:rPr>
      </w:pPr>
      <w:r>
        <w:rPr>
          <w:rFonts w:hint="default" w:ascii="Times New Roman" w:hAnsi="Times New Roman" w:cs="Times New Roman"/>
          <w:spacing w:val="-2"/>
        </w:rPr>
        <w:t>Objective:</w:t>
      </w:r>
    </w:p>
    <w:p w14:paraId="55A09E3A">
      <w:pPr>
        <w:pStyle w:val="8"/>
        <w:spacing w:before="43"/>
        <w:rPr>
          <w:rFonts w:hint="default" w:ascii="Times New Roman" w:hAnsi="Times New Roman" w:cs="Times New Roman"/>
          <w:b/>
          <w:sz w:val="28"/>
        </w:rPr>
      </w:pPr>
    </w:p>
    <w:p w14:paraId="10061F2B">
      <w:pPr>
        <w:pStyle w:val="8"/>
        <w:spacing w:before="1" w:line="276" w:lineRule="auto"/>
        <w:ind w:left="720" w:right="727"/>
        <w:jc w:val="both"/>
        <w:rPr>
          <w:rFonts w:hint="default" w:ascii="Times New Roman" w:hAnsi="Times New Roman" w:cs="Times New Roman"/>
        </w:rPr>
      </w:pPr>
      <w:r>
        <w:rPr>
          <w:rFonts w:hint="default" w:ascii="Times New Roman" w:hAnsi="Times New Roman" w:cs="Times New Roman"/>
        </w:rPr>
        <w:t>T</w:t>
      </w:r>
      <w:r>
        <w:rPr>
          <w:rFonts w:hint="default" w:ascii="Times New Roman" w:hAnsi="Times New Roman" w:cs="Times New Roman"/>
          <w:lang w:val="en-IN"/>
        </w:rPr>
        <w:t>he objective of the project is t</w:t>
      </w:r>
      <w:r>
        <w:rPr>
          <w:rFonts w:hint="default" w:ascii="Times New Roman" w:hAnsi="Times New Roman" w:cs="Times New Roman"/>
        </w:rPr>
        <w:t>o</w:t>
      </w:r>
      <w:r>
        <w:rPr>
          <w:rFonts w:hint="default" w:ascii="Times New Roman" w:hAnsi="Times New Roman" w:eastAsia="SimSun" w:cs="Times New Roman"/>
          <w:sz w:val="24"/>
          <w:szCs w:val="24"/>
        </w:rPr>
        <w:t xml:space="preserve"> design and develop a full-stack multi-restaurant food ordering web application using the MERN stack (MongoDB, Express.js, React.js, and Node.js). The system aims to provide a structured, secure, and scalable platform where customers can browse restaurants and place orders, restaurant owners can manage menus and process incoming orders, and administrators can monitor and control overall system operations. The project focuses on implementing role-based authentication, efficient database design, and cloud deployment to simulate a real-world food ordering platform.</w:t>
      </w:r>
    </w:p>
    <w:p w14:paraId="42CF3ADE">
      <w:pPr>
        <w:pStyle w:val="8"/>
        <w:spacing w:before="41"/>
        <w:rPr>
          <w:rFonts w:hint="default" w:ascii="Times New Roman" w:hAnsi="Times New Roman" w:cs="Times New Roman"/>
        </w:rPr>
      </w:pPr>
    </w:p>
    <w:p w14:paraId="7F85B0D3">
      <w:pPr>
        <w:pStyle w:val="3"/>
        <w:rPr>
          <w:rFonts w:hint="default" w:ascii="Times New Roman" w:hAnsi="Times New Roman" w:cs="Times New Roman"/>
        </w:rPr>
      </w:pPr>
      <w:r>
        <w:rPr>
          <w:rFonts w:hint="default" w:ascii="Times New Roman" w:hAnsi="Times New Roman" w:cs="Times New Roman"/>
        </w:rPr>
        <w:t>Key</w:t>
      </w:r>
      <w:r>
        <w:rPr>
          <w:rFonts w:hint="default" w:ascii="Times New Roman" w:hAnsi="Times New Roman" w:cs="Times New Roman"/>
          <w:spacing w:val="-3"/>
        </w:rPr>
        <w:t xml:space="preserve"> </w:t>
      </w:r>
      <w:r>
        <w:rPr>
          <w:rFonts w:hint="default" w:ascii="Times New Roman" w:hAnsi="Times New Roman" w:cs="Times New Roman"/>
          <w:spacing w:val="-2"/>
        </w:rPr>
        <w:t>Points:</w:t>
      </w:r>
    </w:p>
    <w:p w14:paraId="105AA16D">
      <w:pPr>
        <w:pStyle w:val="8"/>
        <w:spacing w:before="43"/>
        <w:rPr>
          <w:rFonts w:hint="default" w:ascii="Times New Roman" w:hAnsi="Times New Roman" w:cs="Times New Roman"/>
          <w:b/>
          <w:sz w:val="28"/>
        </w:rPr>
      </w:pPr>
    </w:p>
    <w:p w14:paraId="07198EA2">
      <w:pPr>
        <w:pStyle w:val="4"/>
        <w:numPr>
          <w:ilvl w:val="0"/>
          <w:numId w:val="2"/>
        </w:numPr>
        <w:tabs>
          <w:tab w:val="left" w:pos="1438"/>
        </w:tabs>
        <w:spacing w:before="1" w:after="0" w:line="240" w:lineRule="auto"/>
        <w:ind w:left="1438" w:right="0" w:hanging="358"/>
        <w:jc w:val="left"/>
        <w:rPr>
          <w:rFonts w:hint="default" w:ascii="Times New Roman" w:hAnsi="Times New Roman" w:cs="Times New Roman"/>
        </w:rPr>
      </w:pPr>
      <w:r>
        <w:rPr>
          <w:rFonts w:hint="default" w:ascii="Times New Roman" w:hAnsi="Times New Roman" w:cs="Times New Roman"/>
        </w:rPr>
        <w:t>Problem</w:t>
      </w:r>
      <w:r>
        <w:rPr>
          <w:rFonts w:hint="default" w:ascii="Times New Roman" w:hAnsi="Times New Roman" w:cs="Times New Roman"/>
          <w:spacing w:val="-7"/>
        </w:rPr>
        <w:t xml:space="preserve"> </w:t>
      </w:r>
      <w:r>
        <w:rPr>
          <w:rFonts w:hint="default" w:ascii="Times New Roman" w:hAnsi="Times New Roman" w:cs="Times New Roman"/>
          <w:spacing w:val="-2"/>
        </w:rPr>
        <w:t>Statement:</w:t>
      </w:r>
    </w:p>
    <w:p w14:paraId="333A36B9">
      <w:pPr>
        <w:pStyle w:val="13"/>
        <w:numPr>
          <w:ilvl w:val="0"/>
          <w:numId w:val="3"/>
        </w:numPr>
        <w:tabs>
          <w:tab w:val="left" w:pos="2160"/>
          <w:tab w:val="clear" w:pos="2100"/>
        </w:tabs>
        <w:spacing w:before="45" w:after="0" w:line="276" w:lineRule="auto"/>
        <w:ind w:left="2100" w:leftChars="0" w:right="723" w:hanging="420" w:firstLineChars="0"/>
        <w:jc w:val="both"/>
        <w:rPr>
          <w:rFonts w:hint="default" w:ascii="Times New Roman" w:hAnsi="Times New Roman" w:cs="Times New Roman"/>
          <w:sz w:val="24"/>
        </w:rPr>
      </w:pPr>
      <w:r>
        <w:rPr>
          <w:rFonts w:hint="default" w:ascii="Times New Roman" w:hAnsi="Times New Roman" w:eastAsia="SimSun" w:cs="Times New Roman"/>
          <w:sz w:val="24"/>
          <w:szCs w:val="24"/>
        </w:rPr>
        <w:t>Many small and medium-scale restaurants do not have access to a centralized and affordable online ordering system, which limits their digital presence and operational efficiency.</w:t>
      </w:r>
    </w:p>
    <w:p w14:paraId="019101A8">
      <w:pPr>
        <w:pStyle w:val="13"/>
        <w:numPr>
          <w:ilvl w:val="0"/>
          <w:numId w:val="3"/>
        </w:numPr>
        <w:tabs>
          <w:tab w:val="left" w:pos="2160"/>
          <w:tab w:val="clear" w:pos="2100"/>
        </w:tabs>
        <w:spacing w:before="0" w:after="0" w:line="276" w:lineRule="auto"/>
        <w:ind w:left="2100" w:leftChars="0" w:right="723" w:hanging="420" w:firstLineChars="0"/>
        <w:jc w:val="both"/>
        <w:rPr>
          <w:rFonts w:hint="default" w:ascii="Times New Roman" w:hAnsi="Times New Roman" w:cs="Times New Roman"/>
          <w:sz w:val="24"/>
        </w:rPr>
      </w:pPr>
      <w:r>
        <w:rPr>
          <w:rFonts w:hint="default" w:ascii="Times New Roman" w:hAnsi="Times New Roman" w:eastAsia="SimSun" w:cs="Times New Roman"/>
          <w:sz w:val="24"/>
          <w:szCs w:val="24"/>
        </w:rPr>
        <w:t>Many small and medium-scale restaurants do not have access to a centralized and affordable online ordering system, which limits their digital presence and operational efficiency.</w:t>
      </w:r>
    </w:p>
    <w:p w14:paraId="32C78050">
      <w:pPr>
        <w:pStyle w:val="13"/>
        <w:numPr>
          <w:ilvl w:val="0"/>
          <w:numId w:val="3"/>
        </w:numPr>
        <w:tabs>
          <w:tab w:val="left" w:pos="2160"/>
          <w:tab w:val="clear" w:pos="2100"/>
        </w:tabs>
        <w:spacing w:before="0" w:after="0" w:line="276" w:lineRule="auto"/>
        <w:ind w:left="2100" w:leftChars="0" w:right="723" w:hanging="420" w:firstLineChars="0"/>
        <w:jc w:val="both"/>
        <w:rPr>
          <w:rFonts w:hint="default" w:ascii="Times New Roman" w:hAnsi="Times New Roman" w:cs="Times New Roman"/>
          <w:sz w:val="24"/>
        </w:rPr>
      </w:pPr>
      <w:r>
        <w:rPr>
          <w:rFonts w:hint="default" w:ascii="Times New Roman" w:hAnsi="Times New Roman" w:cs="Times New Roman"/>
          <w:sz w:val="24"/>
        </w:rPr>
        <w:t xml:space="preserve">HematoVision </w:t>
      </w:r>
      <w:r>
        <w:rPr>
          <w:rFonts w:hint="default" w:ascii="Times New Roman" w:hAnsi="Times New Roman" w:cs="Times New Roman"/>
          <w:sz w:val="24"/>
          <w:lang w:val="en-IN"/>
        </w:rPr>
        <w:t>Manual order handling and fragmented systems lead to inefficiencies, lack of real-time tracking, and poor coordination between customers and restaurant staff.</w:t>
      </w:r>
    </w:p>
    <w:p w14:paraId="473B2829">
      <w:pPr>
        <w:pStyle w:val="13"/>
        <w:numPr>
          <w:ilvl w:val="0"/>
          <w:numId w:val="3"/>
        </w:numPr>
        <w:tabs>
          <w:tab w:val="left" w:pos="2160"/>
          <w:tab w:val="clear" w:pos="2100"/>
        </w:tabs>
        <w:spacing w:before="0" w:after="0" w:line="276" w:lineRule="auto"/>
        <w:ind w:left="2100" w:leftChars="0" w:right="723" w:hanging="420" w:firstLineChars="0"/>
        <w:jc w:val="both"/>
        <w:rPr>
          <w:rFonts w:hint="default" w:ascii="Times New Roman" w:hAnsi="Times New Roman" w:cs="Times New Roman"/>
          <w:sz w:val="24"/>
        </w:rPr>
      </w:pPr>
      <w:r>
        <w:rPr>
          <w:rFonts w:hint="default" w:ascii="Times New Roman" w:hAnsi="Times New Roman" w:cs="Times New Roman"/>
          <w:sz w:val="24"/>
          <w:lang w:val="en-IN"/>
        </w:rPr>
        <w:t>There is a need for a secure, scalable, and role-based web application that allows seamless interaction between customers, restaurants, and administrators within a single integrated platform.</w:t>
      </w:r>
    </w:p>
    <w:p w14:paraId="5145BC12">
      <w:pPr>
        <w:pStyle w:val="8"/>
        <w:spacing w:before="41"/>
        <w:rPr>
          <w:rFonts w:hint="default" w:ascii="Times New Roman" w:hAnsi="Times New Roman" w:cs="Times New Roman"/>
        </w:rPr>
      </w:pPr>
    </w:p>
    <w:p w14:paraId="734F4954">
      <w:pPr>
        <w:pStyle w:val="4"/>
        <w:numPr>
          <w:ilvl w:val="0"/>
          <w:numId w:val="2"/>
        </w:numPr>
        <w:tabs>
          <w:tab w:val="left" w:pos="1438"/>
        </w:tabs>
        <w:spacing w:before="0" w:after="0" w:line="240" w:lineRule="auto"/>
        <w:ind w:left="1438" w:right="0" w:hanging="358"/>
        <w:jc w:val="left"/>
        <w:rPr>
          <w:rFonts w:hint="default" w:ascii="Times New Roman" w:hAnsi="Times New Roman" w:cs="Times New Roman"/>
        </w:rPr>
      </w:pPr>
      <w:r>
        <w:rPr>
          <w:rFonts w:hint="default" w:ascii="Times New Roman" w:hAnsi="Times New Roman" w:cs="Times New Roman"/>
        </w:rPr>
        <w:t>Proposed</w:t>
      </w:r>
      <w:r>
        <w:rPr>
          <w:rFonts w:hint="default" w:ascii="Times New Roman" w:hAnsi="Times New Roman" w:cs="Times New Roman"/>
          <w:spacing w:val="-8"/>
        </w:rPr>
        <w:t xml:space="preserve"> </w:t>
      </w:r>
      <w:r>
        <w:rPr>
          <w:rFonts w:hint="default" w:ascii="Times New Roman" w:hAnsi="Times New Roman" w:cs="Times New Roman"/>
          <w:spacing w:val="-2"/>
        </w:rPr>
        <w:t>Solution:</w:t>
      </w:r>
    </w:p>
    <w:p w14:paraId="3277BC15">
      <w:pPr>
        <w:pStyle w:val="13"/>
        <w:numPr>
          <w:ilvl w:val="0"/>
          <w:numId w:val="4"/>
        </w:numPr>
        <w:tabs>
          <w:tab w:val="left" w:pos="2160"/>
          <w:tab w:val="clear" w:pos="2100"/>
        </w:tabs>
        <w:spacing w:before="45" w:after="0" w:line="276" w:lineRule="auto"/>
        <w:ind w:left="2100" w:leftChars="0" w:right="721" w:rightChars="0" w:hanging="420" w:firstLineChars="0"/>
        <w:jc w:val="both"/>
        <w:rPr>
          <w:rFonts w:hint="default" w:ascii="Times New Roman" w:hAnsi="Times New Roman" w:cs="Times New Roman"/>
          <w:sz w:val="24"/>
          <w:lang w:val="en-US"/>
        </w:rPr>
      </w:pPr>
      <w:r>
        <w:rPr>
          <w:rFonts w:hint="default" w:ascii="Times New Roman" w:hAnsi="Times New Roman" w:cs="Times New Roman"/>
          <w:sz w:val="24"/>
          <w:lang w:val="en-IN"/>
        </w:rPr>
        <w:t>Develop a full-stack food ordering platform using the MERN stack that supports multiple restaurants within a unified system architecture.</w:t>
      </w:r>
    </w:p>
    <w:p w14:paraId="1098DCD5">
      <w:pPr>
        <w:pStyle w:val="13"/>
        <w:numPr>
          <w:ilvl w:val="0"/>
          <w:numId w:val="4"/>
        </w:numPr>
        <w:tabs>
          <w:tab w:val="left" w:pos="2160"/>
          <w:tab w:val="clear" w:pos="2100"/>
        </w:tabs>
        <w:spacing w:before="0" w:after="0" w:line="276" w:lineRule="auto"/>
        <w:ind w:left="2100" w:leftChars="0" w:right="720" w:rightChars="0" w:hanging="420" w:firstLineChars="0"/>
        <w:jc w:val="both"/>
        <w:rPr>
          <w:rFonts w:hint="default" w:ascii="Times New Roman" w:hAnsi="Times New Roman" w:cs="Times New Roman"/>
          <w:sz w:val="24"/>
        </w:rPr>
      </w:pPr>
      <w:r>
        <w:rPr>
          <w:rFonts w:hint="default" w:ascii="Times New Roman" w:hAnsi="Times New Roman" w:cs="Times New Roman"/>
          <w:sz w:val="24"/>
          <w:lang w:val="en-IN"/>
        </w:rPr>
        <w:t>Implement secure authentication using JSON Web Tokens (JWT) and role-based authorization to ensure proper access control for users, restaurants, and administrators.</w:t>
      </w:r>
    </w:p>
    <w:p w14:paraId="6553FC39">
      <w:pPr>
        <w:pStyle w:val="13"/>
        <w:numPr>
          <w:ilvl w:val="0"/>
          <w:numId w:val="4"/>
        </w:numPr>
        <w:tabs>
          <w:tab w:val="left" w:pos="2160"/>
          <w:tab w:val="clear" w:pos="2100"/>
        </w:tabs>
        <w:spacing w:before="0" w:after="0" w:line="276" w:lineRule="auto"/>
        <w:ind w:left="2100" w:leftChars="0" w:right="718" w:rightChars="0" w:hanging="420" w:firstLineChars="0"/>
        <w:jc w:val="both"/>
        <w:rPr>
          <w:rFonts w:hint="default" w:ascii="Times New Roman" w:hAnsi="Times New Roman" w:cs="Times New Roman"/>
          <w:sz w:val="24"/>
        </w:rPr>
      </w:pPr>
      <w:r>
        <w:rPr>
          <w:rFonts w:hint="default" w:ascii="Times New Roman" w:hAnsi="Times New Roman" w:cs="Times New Roman"/>
          <w:sz w:val="24"/>
          <w:lang w:val="en-IN"/>
        </w:rPr>
        <w:t>Design a structured order management system that intelligently handles multi-restaurant cart senarios by creating separate orders for each restaurant.</w:t>
      </w:r>
    </w:p>
    <w:p w14:paraId="12BC6719">
      <w:pPr>
        <w:pStyle w:val="13"/>
        <w:numPr>
          <w:ilvl w:val="0"/>
          <w:numId w:val="4"/>
        </w:numPr>
        <w:tabs>
          <w:tab w:val="left" w:pos="2160"/>
          <w:tab w:val="clear" w:pos="2100"/>
        </w:tabs>
        <w:spacing w:before="0" w:after="0" w:line="276" w:lineRule="auto"/>
        <w:ind w:left="2100" w:leftChars="0" w:right="718" w:rightChars="0" w:hanging="420" w:firstLineChars="0"/>
        <w:jc w:val="both"/>
        <w:rPr>
          <w:rFonts w:hint="default" w:ascii="Times New Roman" w:hAnsi="Times New Roman" w:cs="Times New Roman"/>
          <w:sz w:val="24"/>
        </w:rPr>
      </w:pPr>
      <w:r>
        <w:rPr>
          <w:rFonts w:hint="default" w:ascii="Times New Roman" w:hAnsi="Times New Roman" w:cs="Times New Roman"/>
          <w:sz w:val="24"/>
          <w:lang w:val="en-IN"/>
        </w:rPr>
        <w:t>Provide dedicated dashboards for restaurants and administrators to manage products, monitor orders, approve registrations, and track overall platform performance.</w:t>
      </w:r>
    </w:p>
    <w:p w14:paraId="7E8620FE">
      <w:pPr>
        <w:pStyle w:val="13"/>
        <w:spacing w:after="0" w:line="276" w:lineRule="auto"/>
        <w:jc w:val="both"/>
        <w:rPr>
          <w:rFonts w:hint="default" w:ascii="Times New Roman" w:hAnsi="Times New Roman" w:cs="Times New Roman"/>
          <w:sz w:val="24"/>
        </w:rPr>
        <w:sectPr>
          <w:pgSz w:w="12240" w:h="15840"/>
          <w:pgMar w:top="1380" w:right="720" w:bottom="280" w:left="720" w:header="720" w:footer="720" w:gutter="0"/>
          <w:cols w:space="720" w:num="1"/>
        </w:sectPr>
      </w:pPr>
    </w:p>
    <w:p w14:paraId="7F902B22">
      <w:pPr>
        <w:pStyle w:val="4"/>
        <w:numPr>
          <w:ilvl w:val="0"/>
          <w:numId w:val="2"/>
        </w:numPr>
        <w:tabs>
          <w:tab w:val="left" w:pos="1438"/>
        </w:tabs>
        <w:spacing w:before="254" w:after="0" w:line="240" w:lineRule="auto"/>
        <w:ind w:left="1438" w:right="0" w:hanging="358"/>
        <w:jc w:val="left"/>
        <w:rPr>
          <w:rFonts w:hint="default" w:ascii="Times New Roman" w:hAnsi="Times New Roman" w:cs="Times New Roman"/>
        </w:rPr>
      </w:pPr>
      <w:r>
        <w:rPr>
          <w:rFonts w:hint="default" w:ascii="Times New Roman" w:hAnsi="Times New Roman" w:cs="Times New Roman"/>
          <w:spacing w:val="-2"/>
        </w:rPr>
        <w:t>Target</w:t>
      </w:r>
      <w:r>
        <w:rPr>
          <w:rFonts w:hint="default" w:ascii="Times New Roman" w:hAnsi="Times New Roman" w:cs="Times New Roman"/>
          <w:spacing w:val="-13"/>
        </w:rPr>
        <w:t xml:space="preserve"> </w:t>
      </w:r>
      <w:r>
        <w:rPr>
          <w:rFonts w:hint="default" w:ascii="Times New Roman" w:hAnsi="Times New Roman" w:cs="Times New Roman"/>
          <w:spacing w:val="-2"/>
        </w:rPr>
        <w:t>Users:</w:t>
      </w:r>
    </w:p>
    <w:p w14:paraId="13B7319D">
      <w:pPr>
        <w:pStyle w:val="8"/>
        <w:spacing w:before="64"/>
        <w:rPr>
          <w:rFonts w:hint="default" w:ascii="Times New Roman" w:hAnsi="Times New Roman" w:cs="Times New Roman"/>
          <w:b/>
          <w:sz w:val="26"/>
        </w:rPr>
      </w:pPr>
    </w:p>
    <w:p w14:paraId="2E1A16A4">
      <w:pPr>
        <w:pStyle w:val="13"/>
        <w:numPr>
          <w:ilvl w:val="0"/>
          <w:numId w:val="5"/>
        </w:numPr>
        <w:tabs>
          <w:tab w:val="left" w:pos="2160"/>
          <w:tab w:val="clear" w:pos="2100"/>
        </w:tabs>
        <w:spacing w:before="0" w:after="0" w:line="276" w:lineRule="auto"/>
        <w:ind w:left="2100" w:leftChars="0" w:right="727" w:hanging="420" w:firstLineChars="0"/>
        <w:jc w:val="both"/>
        <w:rPr>
          <w:rFonts w:hint="default" w:ascii="Times New Roman" w:hAnsi="Times New Roman" w:cs="Times New Roman"/>
          <w:sz w:val="24"/>
        </w:rPr>
      </w:pPr>
      <w:r>
        <w:rPr>
          <w:rFonts w:hint="default" w:ascii="Times New Roman" w:hAnsi="Times New Roman" w:cs="Times New Roman"/>
          <w:sz w:val="24"/>
          <w:lang w:val="en-IN"/>
        </w:rPr>
        <w:t>Customers who wish to browse different restaurants, add food items to their cart, and place orders conveniently through a single web platform.</w:t>
      </w:r>
    </w:p>
    <w:p w14:paraId="19AC6E62">
      <w:pPr>
        <w:pStyle w:val="13"/>
        <w:numPr>
          <w:ilvl w:val="0"/>
          <w:numId w:val="5"/>
        </w:numPr>
        <w:tabs>
          <w:tab w:val="left" w:pos="2160"/>
          <w:tab w:val="clear" w:pos="2100"/>
        </w:tabs>
        <w:spacing w:before="0" w:after="0" w:line="276" w:lineRule="auto"/>
        <w:ind w:left="2100" w:leftChars="0" w:right="727" w:hanging="420" w:firstLineChars="0"/>
        <w:jc w:val="both"/>
        <w:rPr>
          <w:rFonts w:hint="default" w:ascii="Times New Roman" w:hAnsi="Times New Roman" w:cs="Times New Roman"/>
          <w:sz w:val="24"/>
        </w:rPr>
      </w:pPr>
      <w:r>
        <w:rPr>
          <w:rFonts w:hint="default" w:ascii="Times New Roman" w:hAnsi="Times New Roman" w:cs="Times New Roman"/>
          <w:sz w:val="24"/>
          <w:lang w:val="en-IN"/>
        </w:rPr>
        <w:t>Restaurant owners who require a digital solution to maange their menu items, receive and update order statuses, and maintain operational control.</w:t>
      </w:r>
    </w:p>
    <w:p w14:paraId="73667368">
      <w:pPr>
        <w:pStyle w:val="13"/>
        <w:numPr>
          <w:ilvl w:val="0"/>
          <w:numId w:val="5"/>
        </w:numPr>
        <w:tabs>
          <w:tab w:val="left" w:pos="2160"/>
          <w:tab w:val="clear" w:pos="2100"/>
        </w:tabs>
        <w:spacing w:before="0" w:after="0" w:line="276" w:lineRule="auto"/>
        <w:ind w:left="2100" w:leftChars="0" w:right="725" w:hanging="420" w:firstLineChars="0"/>
        <w:jc w:val="both"/>
        <w:rPr>
          <w:rFonts w:hint="default" w:ascii="Times New Roman" w:hAnsi="Times New Roman" w:cs="Times New Roman"/>
        </w:rPr>
      </w:pPr>
      <w:r>
        <w:rPr>
          <w:rFonts w:hint="default" w:ascii="Times New Roman" w:hAnsi="Times New Roman" w:cs="Times New Roman"/>
          <w:sz w:val="24"/>
          <w:lang w:val="en-IN"/>
        </w:rPr>
        <w:t>System administrators responsible for approving restaurant registrations, monitoring users and orders, and maintaining overall system integrity.</w:t>
      </w:r>
    </w:p>
    <w:p w14:paraId="2D205EEF">
      <w:pPr>
        <w:pStyle w:val="8"/>
        <w:rPr>
          <w:rFonts w:hint="default" w:ascii="Times New Roman" w:hAnsi="Times New Roman" w:cs="Times New Roman"/>
          <w:lang w:val="en-IN"/>
        </w:rPr>
      </w:pPr>
      <w:r>
        <w:rPr>
          <w:rFonts w:hint="default" w:ascii="Times New Roman" w:hAnsi="Times New Roman" w:cs="Times New Roman"/>
          <w:lang w:val="en-IN"/>
        </w:rPr>
        <w:t xml:space="preserve">                                    </w:t>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 xml:space="preserve">                </w:t>
      </w:r>
    </w:p>
    <w:p w14:paraId="4C8EDFD6">
      <w:pPr>
        <w:pStyle w:val="8"/>
        <w:spacing w:before="165"/>
        <w:rPr>
          <w:rFonts w:hint="default" w:ascii="Times New Roman" w:hAnsi="Times New Roman" w:cs="Times New Roman"/>
        </w:rPr>
      </w:pPr>
    </w:p>
    <w:p w14:paraId="1504C46E">
      <w:pPr>
        <w:pStyle w:val="4"/>
        <w:numPr>
          <w:ilvl w:val="0"/>
          <w:numId w:val="2"/>
        </w:numPr>
        <w:tabs>
          <w:tab w:val="left" w:pos="1438"/>
        </w:tabs>
        <w:spacing w:before="1" w:after="0" w:line="240" w:lineRule="auto"/>
        <w:ind w:left="1438" w:right="0" w:hanging="358"/>
        <w:jc w:val="left"/>
        <w:rPr>
          <w:rFonts w:hint="default" w:ascii="Times New Roman" w:hAnsi="Times New Roman" w:cs="Times New Roman"/>
        </w:rPr>
      </w:pPr>
      <w:r>
        <w:rPr>
          <w:rFonts w:hint="default" w:ascii="Times New Roman" w:hAnsi="Times New Roman" w:cs="Times New Roman"/>
        </w:rPr>
        <w:t>Expected</w:t>
      </w:r>
      <w:r>
        <w:rPr>
          <w:rFonts w:hint="default" w:ascii="Times New Roman" w:hAnsi="Times New Roman" w:cs="Times New Roman"/>
          <w:spacing w:val="-8"/>
        </w:rPr>
        <w:t xml:space="preserve"> </w:t>
      </w:r>
      <w:r>
        <w:rPr>
          <w:rFonts w:hint="default" w:ascii="Times New Roman" w:hAnsi="Times New Roman" w:cs="Times New Roman"/>
          <w:spacing w:val="-2"/>
        </w:rPr>
        <w:t>Outcome:</w:t>
      </w:r>
    </w:p>
    <w:p w14:paraId="03C91112">
      <w:pPr>
        <w:pStyle w:val="8"/>
        <w:spacing w:before="63"/>
        <w:jc w:val="both"/>
        <w:rPr>
          <w:rFonts w:hint="default" w:ascii="Times New Roman" w:hAnsi="Times New Roman" w:cs="Times New Roman"/>
          <w:b/>
          <w:sz w:val="26"/>
        </w:rPr>
      </w:pPr>
    </w:p>
    <w:p w14:paraId="35699141">
      <w:pPr>
        <w:pStyle w:val="13"/>
        <w:numPr>
          <w:ilvl w:val="0"/>
          <w:numId w:val="6"/>
        </w:numPr>
        <w:tabs>
          <w:tab w:val="left" w:pos="2160"/>
          <w:tab w:val="clear" w:pos="2100"/>
        </w:tabs>
        <w:spacing w:before="0" w:after="0" w:line="276" w:lineRule="auto"/>
        <w:ind w:left="2100" w:leftChars="0" w:right="732" w:hanging="420" w:firstLineChars="0"/>
        <w:jc w:val="both"/>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39"/>
          <w:sz w:val="24"/>
        </w:rPr>
        <w:t xml:space="preserve"> </w:t>
      </w:r>
      <w:r>
        <w:rPr>
          <w:rFonts w:hint="default" w:ascii="Times New Roman" w:hAnsi="Times New Roman" w:cs="Times New Roman"/>
          <w:spacing w:val="39"/>
          <w:sz w:val="24"/>
          <w:lang w:val="en-IN"/>
        </w:rPr>
        <w:t xml:space="preserve">fully </w:t>
      </w:r>
      <w:r>
        <w:rPr>
          <w:rFonts w:hint="default" w:ascii="Times New Roman" w:hAnsi="Times New Roman" w:cs="Times New Roman"/>
          <w:sz w:val="24"/>
        </w:rPr>
        <w:t>functional</w:t>
      </w:r>
      <w:r>
        <w:rPr>
          <w:rFonts w:hint="default" w:ascii="Times New Roman" w:hAnsi="Times New Roman" w:cs="Times New Roman"/>
          <w:sz w:val="24"/>
          <w:lang w:val="en-IN"/>
        </w:rPr>
        <w:t>, secure, and scalable multi-role food ordering web application deployed on cloud platforms.</w:t>
      </w:r>
    </w:p>
    <w:p w14:paraId="277D03DF">
      <w:pPr>
        <w:pStyle w:val="13"/>
        <w:numPr>
          <w:ilvl w:val="0"/>
          <w:numId w:val="6"/>
        </w:numPr>
        <w:tabs>
          <w:tab w:val="left" w:pos="2160"/>
          <w:tab w:val="clear" w:pos="2100"/>
        </w:tabs>
        <w:spacing w:before="0" w:after="0" w:line="276" w:lineRule="auto"/>
        <w:ind w:left="2100" w:leftChars="0" w:right="721" w:hanging="420" w:firstLineChars="0"/>
        <w:jc w:val="both"/>
        <w:rPr>
          <w:rFonts w:hint="default" w:ascii="Times New Roman" w:hAnsi="Times New Roman" w:cs="Times New Roman"/>
          <w:sz w:val="24"/>
        </w:rPr>
      </w:pPr>
      <w:r>
        <w:rPr>
          <w:rFonts w:hint="default" w:ascii="Times New Roman" w:hAnsi="Times New Roman" w:cs="Times New Roman"/>
          <w:sz w:val="24"/>
          <w:lang w:val="en-IN"/>
        </w:rPr>
        <w:t>Proper seperation of responsibilities and data visibility between customers, restaurants, and administrators.</w:t>
      </w:r>
    </w:p>
    <w:p w14:paraId="70BDE192">
      <w:pPr>
        <w:pStyle w:val="13"/>
        <w:numPr>
          <w:ilvl w:val="0"/>
          <w:numId w:val="6"/>
        </w:numPr>
        <w:tabs>
          <w:tab w:val="left" w:pos="2159"/>
          <w:tab w:val="clear" w:pos="2100"/>
        </w:tabs>
        <w:spacing w:before="0" w:after="0" w:line="240" w:lineRule="auto"/>
        <w:ind w:left="2100" w:leftChars="0" w:right="0" w:hanging="420" w:firstLineChars="0"/>
        <w:jc w:val="both"/>
        <w:rPr>
          <w:rFonts w:hint="default" w:ascii="Times New Roman" w:hAnsi="Times New Roman" w:cs="Times New Roman"/>
          <w:sz w:val="24"/>
        </w:rPr>
      </w:pPr>
      <w:r>
        <w:rPr>
          <w:rFonts w:hint="default" w:ascii="Times New Roman" w:hAnsi="Times New Roman" w:cs="Times New Roman"/>
          <w:sz w:val="24"/>
          <w:lang w:val="en-IN"/>
        </w:rPr>
        <w:t>Efficient order processing with correct handling of multi-restaurant scenarios and lates-first order tracking.</w:t>
      </w:r>
    </w:p>
    <w:p w14:paraId="76E4BC7D">
      <w:pPr>
        <w:pStyle w:val="13"/>
        <w:numPr>
          <w:ilvl w:val="0"/>
          <w:numId w:val="6"/>
        </w:numPr>
        <w:tabs>
          <w:tab w:val="left" w:pos="2159"/>
          <w:tab w:val="clear" w:pos="2100"/>
        </w:tabs>
        <w:spacing w:before="0" w:after="0" w:line="240" w:lineRule="auto"/>
        <w:ind w:left="2100" w:leftChars="0" w:right="0" w:hanging="420" w:firstLineChars="0"/>
        <w:jc w:val="both"/>
        <w:rPr>
          <w:rFonts w:hint="default" w:ascii="Times New Roman" w:hAnsi="Times New Roman" w:cs="Times New Roman"/>
          <w:sz w:val="24"/>
        </w:rPr>
        <w:sectPr>
          <w:pgSz w:w="12240" w:h="15840"/>
          <w:pgMar w:top="1820" w:right="720" w:bottom="280" w:left="720" w:header="720" w:footer="720" w:gutter="0"/>
          <w:cols w:space="720" w:num="1"/>
        </w:sectPr>
      </w:pPr>
      <w:r>
        <w:rPr>
          <w:rFonts w:hint="default" w:ascii="Times New Roman" w:hAnsi="Times New Roman" w:cs="Times New Roman"/>
          <w:sz w:val="24"/>
          <w:lang w:val="en-IN"/>
        </w:rPr>
        <w:t>Demonstration of full-stack development capabilities through implementation of authentication, database management, REST APIs, and cloud deployment.</w:t>
      </w:r>
    </w:p>
    <w:p w14:paraId="32D94754">
      <w:pPr>
        <w:pStyle w:val="2"/>
        <w:spacing w:before="57"/>
        <w:rPr>
          <w:rFonts w:hint="default" w:ascii="Times New Roman" w:hAnsi="Times New Roman" w:cs="Times New Roman"/>
        </w:rPr>
      </w:pPr>
      <w:r>
        <w:rPr>
          <w:rFonts w:hint="default" w:ascii="Times New Roman" w:hAnsi="Times New Roman" w:cs="Times New Roman"/>
        </w:rPr>
        <w:t>Phase-2:</w:t>
      </w:r>
      <w:r>
        <w:rPr>
          <w:rFonts w:hint="default" w:ascii="Times New Roman" w:hAnsi="Times New Roman" w:cs="Times New Roman"/>
          <w:spacing w:val="-10"/>
        </w:rPr>
        <w:t xml:space="preserve"> </w:t>
      </w:r>
      <w:r>
        <w:rPr>
          <w:rFonts w:hint="default" w:ascii="Times New Roman" w:hAnsi="Times New Roman" w:cs="Times New Roman"/>
        </w:rPr>
        <w:t>Requirement</w:t>
      </w:r>
      <w:r>
        <w:rPr>
          <w:rFonts w:hint="default" w:ascii="Times New Roman" w:hAnsi="Times New Roman" w:cs="Times New Roman"/>
          <w:spacing w:val="-9"/>
        </w:rPr>
        <w:t xml:space="preserve"> </w:t>
      </w:r>
      <w:r>
        <w:rPr>
          <w:rFonts w:hint="default" w:ascii="Times New Roman" w:hAnsi="Times New Roman" w:cs="Times New Roman"/>
          <w:spacing w:val="-2"/>
        </w:rPr>
        <w:t>Analysis</w:t>
      </w:r>
    </w:p>
    <w:p w14:paraId="158A2F07">
      <w:pPr>
        <w:pStyle w:val="8"/>
        <w:spacing w:before="32"/>
        <w:rPr>
          <w:rFonts w:hint="default" w:ascii="Times New Roman" w:hAnsi="Times New Roman" w:cs="Times New Roman"/>
          <w:b/>
          <w:sz w:val="40"/>
        </w:rPr>
      </w:pPr>
    </w:p>
    <w:p w14:paraId="354A9A6C">
      <w:pPr>
        <w:pStyle w:val="3"/>
        <w:rPr>
          <w:rFonts w:hint="default" w:ascii="Times New Roman" w:hAnsi="Times New Roman" w:cs="Times New Roman"/>
        </w:rPr>
      </w:pPr>
      <w:r>
        <w:rPr>
          <w:rFonts w:hint="default" w:ascii="Times New Roman" w:hAnsi="Times New Roman" w:cs="Times New Roman"/>
          <w:spacing w:val="-2"/>
        </w:rPr>
        <w:t>Objective:</w:t>
      </w:r>
    </w:p>
    <w:p w14:paraId="05AE6583">
      <w:pPr>
        <w:pStyle w:val="8"/>
        <w:spacing w:before="289"/>
        <w:ind w:left="720"/>
        <w:rPr>
          <w:rFonts w:hint="default" w:ascii="Times New Roman" w:hAnsi="Times New Roman" w:cs="Times New Roman"/>
        </w:rPr>
      </w:pPr>
      <w:r>
        <w:rPr>
          <w:rFonts w:hint="default" w:ascii="Times New Roman" w:hAnsi="Times New Roman" w:cs="Times New Roman"/>
        </w:rPr>
        <w:t>Define</w:t>
      </w:r>
      <w:r>
        <w:rPr>
          <w:rFonts w:hint="default" w:ascii="Times New Roman" w:hAnsi="Times New Roman" w:cs="Times New Roman"/>
          <w:spacing w:val="-1"/>
        </w:rPr>
        <w:t xml:space="preserve"> </w:t>
      </w:r>
      <w:r>
        <w:rPr>
          <w:rFonts w:hint="default" w:ascii="Times New Roman" w:hAnsi="Times New Roman" w:cs="Times New Roman"/>
        </w:rPr>
        <w:t>the</w:t>
      </w:r>
      <w:r>
        <w:rPr>
          <w:rFonts w:hint="default" w:ascii="Times New Roman" w:hAnsi="Times New Roman" w:cs="Times New Roman"/>
          <w:spacing w:val="-1"/>
        </w:rPr>
        <w:t xml:space="preserve"> </w:t>
      </w:r>
      <w:r>
        <w:rPr>
          <w:rFonts w:hint="default" w:ascii="Times New Roman" w:hAnsi="Times New Roman" w:cs="Times New Roman"/>
        </w:rPr>
        <w:t>technical and</w:t>
      </w:r>
      <w:r>
        <w:rPr>
          <w:rFonts w:hint="default" w:ascii="Times New Roman" w:hAnsi="Times New Roman" w:cs="Times New Roman"/>
          <w:spacing w:val="-1"/>
        </w:rPr>
        <w:t xml:space="preserve"> </w:t>
      </w:r>
      <w:r>
        <w:rPr>
          <w:rFonts w:hint="default" w:ascii="Times New Roman" w:hAnsi="Times New Roman" w:cs="Times New Roman"/>
        </w:rPr>
        <w:t>functional requirements</w:t>
      </w:r>
      <w:r>
        <w:rPr>
          <w:rFonts w:hint="default" w:ascii="Times New Roman" w:hAnsi="Times New Roman" w:cs="Times New Roman"/>
          <w:spacing w:val="-1"/>
        </w:rPr>
        <w:t xml:space="preserve"> </w:t>
      </w:r>
      <w:r>
        <w:rPr>
          <w:rFonts w:hint="default" w:ascii="Times New Roman" w:hAnsi="Times New Roman" w:cs="Times New Roman"/>
        </w:rPr>
        <w:t>for the</w:t>
      </w:r>
      <w:r>
        <w:rPr>
          <w:rFonts w:hint="default" w:ascii="Times New Roman" w:hAnsi="Times New Roman" w:cs="Times New Roman"/>
          <w:spacing w:val="-1"/>
        </w:rPr>
        <w:t xml:space="preserve"> </w:t>
      </w:r>
      <w:r>
        <w:rPr>
          <w:rFonts w:hint="default" w:ascii="Times New Roman" w:hAnsi="Times New Roman" w:cs="Times New Roman"/>
          <w:lang w:val="en-IN"/>
        </w:rPr>
        <w:t xml:space="preserve">OrderOnTheGo web </w:t>
      </w:r>
      <w:r>
        <w:rPr>
          <w:rFonts w:hint="default" w:ascii="Times New Roman" w:hAnsi="Times New Roman" w:cs="Times New Roman"/>
          <w:spacing w:val="-2"/>
        </w:rPr>
        <w:t>application.</w:t>
      </w:r>
    </w:p>
    <w:p w14:paraId="31C88640">
      <w:pPr>
        <w:pStyle w:val="8"/>
        <w:rPr>
          <w:rFonts w:hint="default" w:ascii="Times New Roman" w:hAnsi="Times New Roman" w:cs="Times New Roman"/>
        </w:rPr>
      </w:pPr>
    </w:p>
    <w:p w14:paraId="35C6F6A4">
      <w:pPr>
        <w:pStyle w:val="8"/>
        <w:spacing w:before="46"/>
        <w:rPr>
          <w:rFonts w:hint="default" w:ascii="Times New Roman" w:hAnsi="Times New Roman" w:cs="Times New Roman"/>
        </w:rPr>
      </w:pPr>
    </w:p>
    <w:p w14:paraId="4730DCF4">
      <w:pPr>
        <w:pStyle w:val="3"/>
        <w:rPr>
          <w:rFonts w:hint="default" w:ascii="Times New Roman" w:hAnsi="Times New Roman" w:cs="Times New Roman"/>
        </w:rPr>
      </w:pPr>
      <w:r>
        <w:rPr>
          <w:rFonts w:hint="default" w:ascii="Times New Roman" w:hAnsi="Times New Roman" w:cs="Times New Roman"/>
        </w:rPr>
        <w:t>Key</w:t>
      </w:r>
      <w:r>
        <w:rPr>
          <w:rFonts w:hint="default" w:ascii="Times New Roman" w:hAnsi="Times New Roman" w:cs="Times New Roman"/>
          <w:spacing w:val="-3"/>
        </w:rPr>
        <w:t xml:space="preserve"> </w:t>
      </w:r>
      <w:r>
        <w:rPr>
          <w:rFonts w:hint="default" w:ascii="Times New Roman" w:hAnsi="Times New Roman" w:cs="Times New Roman"/>
          <w:spacing w:val="-2"/>
        </w:rPr>
        <w:t>Points:</w:t>
      </w:r>
    </w:p>
    <w:p w14:paraId="257EE470">
      <w:pPr>
        <w:pStyle w:val="8"/>
        <w:spacing w:before="44"/>
        <w:rPr>
          <w:rFonts w:hint="default" w:ascii="Times New Roman" w:hAnsi="Times New Roman" w:cs="Times New Roman"/>
          <w:b/>
          <w:sz w:val="28"/>
        </w:rPr>
      </w:pPr>
    </w:p>
    <w:p w14:paraId="4A56E1F3">
      <w:pPr>
        <w:pStyle w:val="4"/>
        <w:numPr>
          <w:ilvl w:val="0"/>
          <w:numId w:val="7"/>
        </w:numPr>
        <w:tabs>
          <w:tab w:val="left" w:pos="1438"/>
        </w:tabs>
        <w:spacing w:before="0" w:after="0" w:line="240" w:lineRule="auto"/>
        <w:ind w:left="1438" w:right="0" w:hanging="358"/>
        <w:jc w:val="left"/>
        <w:rPr>
          <w:rFonts w:hint="default" w:ascii="Times New Roman" w:hAnsi="Times New Roman" w:cs="Times New Roman"/>
        </w:rPr>
      </w:pPr>
      <w:r>
        <w:rPr>
          <w:rFonts w:hint="default" w:ascii="Times New Roman" w:hAnsi="Times New Roman" w:cs="Times New Roman"/>
          <w:spacing w:val="-2"/>
        </w:rPr>
        <w:t>Technical</w:t>
      </w:r>
      <w:r>
        <w:rPr>
          <w:rFonts w:hint="default" w:ascii="Times New Roman" w:hAnsi="Times New Roman" w:cs="Times New Roman"/>
          <w:spacing w:val="-10"/>
        </w:rPr>
        <w:t xml:space="preserve"> </w:t>
      </w:r>
      <w:r>
        <w:rPr>
          <w:rFonts w:hint="default" w:ascii="Times New Roman" w:hAnsi="Times New Roman" w:cs="Times New Roman"/>
          <w:spacing w:val="-2"/>
        </w:rPr>
        <w:t>Requirements:</w:t>
      </w:r>
    </w:p>
    <w:p w14:paraId="26192082">
      <w:pPr>
        <w:pStyle w:val="13"/>
        <w:numPr>
          <w:ilvl w:val="0"/>
          <w:numId w:val="8"/>
        </w:numPr>
        <w:tabs>
          <w:tab w:val="left" w:pos="2159"/>
          <w:tab w:val="clear" w:pos="2100"/>
        </w:tabs>
        <w:spacing w:before="45" w:after="0" w:line="240" w:lineRule="auto"/>
        <w:ind w:left="2100" w:leftChars="0" w:right="0" w:hanging="420" w:firstLineChars="0"/>
        <w:jc w:val="both"/>
        <w:rPr>
          <w:rFonts w:hint="default" w:ascii="Times New Roman" w:hAnsi="Times New Roman" w:cs="Times New Roman"/>
          <w:b w:val="0"/>
          <w:bCs/>
          <w:sz w:val="24"/>
        </w:rPr>
      </w:pPr>
      <w:r>
        <w:rPr>
          <w:rFonts w:hint="default" w:ascii="Times New Roman" w:hAnsi="Times New Roman" w:cs="Times New Roman"/>
          <w:b/>
          <w:sz w:val="24"/>
        </w:rPr>
        <w:t xml:space="preserve">Programming Language: </w:t>
      </w:r>
      <w:r>
        <w:rPr>
          <w:rFonts w:hint="default" w:ascii="Times New Roman" w:hAnsi="Times New Roman" w:cs="Times New Roman"/>
          <w:b w:val="0"/>
          <w:bCs/>
          <w:sz w:val="24"/>
          <w:lang w:val="en-IN"/>
        </w:rPr>
        <w:t>JavaScript (Node.js for backend, React.js for frontend).</w:t>
      </w:r>
    </w:p>
    <w:p w14:paraId="77E58AFF">
      <w:pPr>
        <w:pStyle w:val="13"/>
        <w:numPr>
          <w:ilvl w:val="0"/>
          <w:numId w:val="8"/>
        </w:numPr>
        <w:tabs>
          <w:tab w:val="left" w:pos="2160"/>
          <w:tab w:val="left" w:pos="3174"/>
          <w:tab w:val="left" w:pos="4564"/>
          <w:tab w:val="left" w:pos="5601"/>
          <w:tab w:val="left" w:pos="6683"/>
          <w:tab w:val="clear" w:pos="2100"/>
        </w:tabs>
        <w:spacing w:before="41" w:after="0" w:line="276" w:lineRule="auto"/>
        <w:ind w:left="2100" w:leftChars="0" w:right="731" w:hanging="420" w:firstLineChars="0"/>
        <w:jc w:val="both"/>
        <w:rPr>
          <w:rFonts w:hint="default" w:ascii="Times New Roman" w:hAnsi="Times New Roman" w:cs="Times New Roman"/>
          <w:sz w:val="24"/>
        </w:rPr>
      </w:pPr>
      <w:r>
        <w:rPr>
          <w:rFonts w:hint="default" w:ascii="Times New Roman" w:hAnsi="Times New Roman" w:cs="Times New Roman"/>
          <w:b/>
          <w:spacing w:val="-2"/>
          <w:sz w:val="24"/>
          <w:lang w:val="en-IN"/>
        </w:rPr>
        <w:t>Backend Framework</w:t>
      </w:r>
      <w:r>
        <w:rPr>
          <w:rFonts w:hint="default" w:ascii="Times New Roman" w:hAnsi="Times New Roman" w:cs="Times New Roman"/>
          <w:b/>
          <w:spacing w:val="-2"/>
          <w:sz w:val="24"/>
        </w:rPr>
        <w:t>:</w:t>
      </w:r>
      <w:r>
        <w:rPr>
          <w:rFonts w:hint="default" w:ascii="Times New Roman" w:hAnsi="Times New Roman" w:cs="Times New Roman"/>
          <w:b/>
          <w:spacing w:val="-2"/>
          <w:sz w:val="24"/>
          <w:lang w:val="en-IN"/>
        </w:rPr>
        <w:t xml:space="preserve"> </w:t>
      </w:r>
      <w:r>
        <w:rPr>
          <w:rFonts w:hint="default" w:ascii="Times New Roman" w:hAnsi="Times New Roman" w:cs="Times New Roman"/>
          <w:spacing w:val="-2"/>
          <w:sz w:val="24"/>
          <w:lang w:val="en-IN"/>
        </w:rPr>
        <w:t>Express.js for building RESTful APIs.</w:t>
      </w:r>
    </w:p>
    <w:p w14:paraId="446A80F3">
      <w:pPr>
        <w:pStyle w:val="13"/>
        <w:numPr>
          <w:ilvl w:val="0"/>
          <w:numId w:val="8"/>
        </w:numPr>
        <w:tabs>
          <w:tab w:val="left" w:pos="2160"/>
          <w:tab w:val="left" w:pos="3174"/>
          <w:tab w:val="left" w:pos="4564"/>
          <w:tab w:val="left" w:pos="5601"/>
          <w:tab w:val="left" w:pos="6683"/>
          <w:tab w:val="clear" w:pos="2100"/>
        </w:tabs>
        <w:spacing w:before="41" w:after="0" w:line="276" w:lineRule="auto"/>
        <w:ind w:left="2100" w:leftChars="0" w:right="731" w:hanging="420" w:firstLineChars="0"/>
        <w:jc w:val="both"/>
        <w:rPr>
          <w:rFonts w:hint="default" w:ascii="Times New Roman" w:hAnsi="Times New Roman" w:cs="Times New Roman"/>
          <w:sz w:val="24"/>
        </w:rPr>
      </w:pPr>
      <w:r>
        <w:rPr>
          <w:rFonts w:hint="default" w:ascii="Times New Roman" w:hAnsi="Times New Roman" w:cs="Times New Roman"/>
          <w:b/>
          <w:sz w:val="24"/>
          <w:lang w:val="en-IN"/>
        </w:rPr>
        <w:t>Databse</w:t>
      </w:r>
      <w:r>
        <w:rPr>
          <w:rFonts w:hint="default" w:ascii="Times New Roman" w:hAnsi="Times New Roman" w:cs="Times New Roman"/>
          <w:b/>
          <w:sz w:val="24"/>
        </w:rPr>
        <w:t>:</w:t>
      </w:r>
      <w:r>
        <w:rPr>
          <w:rFonts w:hint="default" w:ascii="Times New Roman" w:hAnsi="Times New Roman" w:cs="Times New Roman"/>
          <w:b/>
          <w:spacing w:val="-4"/>
          <w:sz w:val="24"/>
        </w:rPr>
        <w:t xml:space="preserve"> </w:t>
      </w:r>
      <w:r>
        <w:rPr>
          <w:rFonts w:hint="default" w:ascii="Times New Roman" w:hAnsi="Times New Roman" w:cs="Times New Roman"/>
          <w:sz w:val="24"/>
          <w:lang w:val="en-IN"/>
        </w:rPr>
        <w:t>MongoDB Atlas for storing users, restaurants, products, carts, and orders.</w:t>
      </w:r>
    </w:p>
    <w:p w14:paraId="7210BFBB">
      <w:pPr>
        <w:pStyle w:val="13"/>
        <w:numPr>
          <w:ilvl w:val="0"/>
          <w:numId w:val="8"/>
        </w:numPr>
        <w:tabs>
          <w:tab w:val="left" w:pos="2159"/>
          <w:tab w:val="clear" w:pos="2100"/>
        </w:tabs>
        <w:spacing w:before="42" w:after="0" w:line="240" w:lineRule="auto"/>
        <w:ind w:left="2100" w:leftChars="0" w:right="0" w:hanging="420" w:firstLineChars="0"/>
        <w:jc w:val="both"/>
        <w:rPr>
          <w:rFonts w:hint="default" w:ascii="Times New Roman" w:hAnsi="Times New Roman" w:cs="Times New Roman"/>
          <w:sz w:val="24"/>
        </w:rPr>
      </w:pPr>
      <w:r>
        <w:rPr>
          <w:rFonts w:hint="default" w:ascii="Times New Roman" w:hAnsi="Times New Roman" w:cs="Times New Roman"/>
          <w:b/>
          <w:sz w:val="24"/>
          <w:lang w:val="en-IN"/>
        </w:rPr>
        <w:t>Authentication</w:t>
      </w:r>
      <w:r>
        <w:rPr>
          <w:rFonts w:hint="default" w:ascii="Times New Roman" w:hAnsi="Times New Roman" w:cs="Times New Roman"/>
          <w:b/>
          <w:sz w:val="24"/>
        </w:rPr>
        <w:t>:</w:t>
      </w:r>
      <w:r>
        <w:rPr>
          <w:rFonts w:hint="default" w:ascii="Times New Roman" w:hAnsi="Times New Roman" w:cs="Times New Roman"/>
          <w:b/>
          <w:spacing w:val="-1"/>
          <w:sz w:val="24"/>
        </w:rPr>
        <w:t xml:space="preserve"> </w:t>
      </w:r>
      <w:r>
        <w:rPr>
          <w:rFonts w:hint="default" w:ascii="Times New Roman" w:hAnsi="Times New Roman" w:cs="Times New Roman"/>
          <w:sz w:val="24"/>
          <w:lang w:val="en-IN"/>
        </w:rPr>
        <w:t>JSON Web Tokens (JWT) for secure role-based access control.</w:t>
      </w:r>
    </w:p>
    <w:p w14:paraId="0454F55B">
      <w:pPr>
        <w:pStyle w:val="13"/>
        <w:numPr>
          <w:ilvl w:val="0"/>
          <w:numId w:val="8"/>
        </w:numPr>
        <w:tabs>
          <w:tab w:val="left" w:pos="2159"/>
          <w:tab w:val="clear" w:pos="2100"/>
        </w:tabs>
        <w:spacing w:before="41" w:after="0" w:line="240" w:lineRule="auto"/>
        <w:ind w:left="2100" w:leftChars="0" w:right="0" w:hanging="420" w:firstLineChars="0"/>
        <w:jc w:val="both"/>
        <w:rPr>
          <w:rFonts w:hint="default" w:ascii="Times New Roman" w:hAnsi="Times New Roman" w:cs="Times New Roman"/>
          <w:sz w:val="24"/>
        </w:rPr>
      </w:pPr>
      <w:r>
        <w:rPr>
          <w:rFonts w:hint="default" w:ascii="Times New Roman" w:hAnsi="Times New Roman" w:cs="Times New Roman"/>
          <w:b/>
          <w:sz w:val="24"/>
        </w:rPr>
        <w:t>P</w:t>
      </w:r>
      <w:r>
        <w:rPr>
          <w:rFonts w:hint="default" w:ascii="Times New Roman" w:hAnsi="Times New Roman" w:cs="Times New Roman"/>
          <w:b/>
          <w:sz w:val="24"/>
          <w:lang w:val="en-IN"/>
        </w:rPr>
        <w:t>assword Security</w:t>
      </w:r>
      <w:r>
        <w:rPr>
          <w:rFonts w:hint="default" w:ascii="Times New Roman" w:hAnsi="Times New Roman" w:cs="Times New Roman"/>
          <w:b/>
          <w:sz w:val="24"/>
        </w:rPr>
        <w:t xml:space="preserve">: </w:t>
      </w:r>
      <w:r>
        <w:rPr>
          <w:rFonts w:hint="default" w:ascii="Times New Roman" w:hAnsi="Times New Roman" w:cs="Times New Roman"/>
          <w:sz w:val="24"/>
          <w:lang w:val="en-IN"/>
        </w:rPr>
        <w:t>Bcrypt for hashing user, restaurant, and admin passwords.</w:t>
      </w:r>
    </w:p>
    <w:p w14:paraId="77010C3A">
      <w:pPr>
        <w:pStyle w:val="13"/>
        <w:numPr>
          <w:ilvl w:val="0"/>
          <w:numId w:val="8"/>
        </w:numPr>
        <w:tabs>
          <w:tab w:val="left" w:pos="2159"/>
          <w:tab w:val="clear" w:pos="2100"/>
        </w:tabs>
        <w:spacing w:before="42" w:after="0" w:line="240" w:lineRule="auto"/>
        <w:ind w:left="2100" w:leftChars="0" w:right="0" w:hanging="420" w:firstLineChars="0"/>
        <w:jc w:val="both"/>
        <w:rPr>
          <w:rFonts w:hint="default" w:ascii="Times New Roman" w:hAnsi="Times New Roman" w:cs="Times New Roman"/>
          <w:sz w:val="24"/>
        </w:rPr>
      </w:pPr>
      <w:r>
        <w:rPr>
          <w:rFonts w:hint="default" w:ascii="Times New Roman" w:hAnsi="Times New Roman" w:cs="Times New Roman"/>
          <w:b/>
          <w:sz w:val="24"/>
          <w:lang w:val="en-IN"/>
        </w:rPr>
        <w:t>Image Storage</w:t>
      </w:r>
      <w:r>
        <w:rPr>
          <w:rFonts w:hint="default" w:ascii="Times New Roman" w:hAnsi="Times New Roman" w:cs="Times New Roman"/>
          <w:b/>
          <w:sz w:val="24"/>
        </w:rPr>
        <w:t xml:space="preserve">: </w:t>
      </w:r>
      <w:r>
        <w:rPr>
          <w:rFonts w:hint="default" w:ascii="Times New Roman" w:hAnsi="Times New Roman" w:cs="Times New Roman"/>
          <w:b w:val="0"/>
          <w:bCs/>
          <w:sz w:val="24"/>
          <w:lang w:val="en-IN"/>
        </w:rPr>
        <w:t>Cloudinary for storing restaurants and product images.</w:t>
      </w:r>
    </w:p>
    <w:p w14:paraId="5C3CF773">
      <w:pPr>
        <w:pStyle w:val="13"/>
        <w:numPr>
          <w:ilvl w:val="0"/>
          <w:numId w:val="8"/>
        </w:numPr>
        <w:tabs>
          <w:tab w:val="left" w:pos="2159"/>
          <w:tab w:val="clear" w:pos="2100"/>
        </w:tabs>
        <w:spacing w:before="42" w:after="0" w:line="240" w:lineRule="auto"/>
        <w:ind w:left="2100" w:leftChars="0" w:right="0" w:hanging="420" w:firstLineChars="0"/>
        <w:jc w:val="both"/>
        <w:rPr>
          <w:rFonts w:hint="default" w:ascii="Times New Roman" w:hAnsi="Times New Roman" w:cs="Times New Roman"/>
          <w:sz w:val="24"/>
        </w:rPr>
      </w:pPr>
      <w:r>
        <w:rPr>
          <w:rFonts w:hint="default" w:ascii="Times New Roman" w:hAnsi="Times New Roman" w:cs="Times New Roman"/>
          <w:b/>
          <w:bCs/>
          <w:sz w:val="24"/>
          <w:lang w:val="en-IN"/>
        </w:rPr>
        <w:t xml:space="preserve">Deployment Platforms: </w:t>
      </w:r>
      <w:r>
        <w:rPr>
          <w:rFonts w:hint="default" w:ascii="Times New Roman" w:hAnsi="Times New Roman" w:cs="Times New Roman"/>
          <w:b w:val="0"/>
          <w:bCs w:val="0"/>
          <w:sz w:val="24"/>
          <w:lang w:val="en-IN"/>
        </w:rPr>
        <w:t>Render (Backend), Vercel (Frontend).</w:t>
      </w:r>
    </w:p>
    <w:p w14:paraId="160D1978">
      <w:pPr>
        <w:pStyle w:val="13"/>
        <w:numPr>
          <w:ilvl w:val="0"/>
          <w:numId w:val="8"/>
        </w:numPr>
        <w:tabs>
          <w:tab w:val="left" w:pos="2159"/>
          <w:tab w:val="clear" w:pos="2100"/>
        </w:tabs>
        <w:spacing w:before="41" w:after="0" w:line="240" w:lineRule="auto"/>
        <w:ind w:left="2100" w:leftChars="0" w:right="0" w:hanging="420" w:firstLineChars="0"/>
        <w:jc w:val="both"/>
        <w:rPr>
          <w:rFonts w:hint="default" w:ascii="Times New Roman" w:hAnsi="Times New Roman" w:cs="Times New Roman"/>
          <w:sz w:val="24"/>
        </w:rPr>
      </w:pPr>
      <w:r>
        <w:rPr>
          <w:rFonts w:hint="default" w:ascii="Times New Roman" w:hAnsi="Times New Roman" w:cs="Times New Roman"/>
          <w:b/>
          <w:sz w:val="24"/>
        </w:rPr>
        <w:t>Development</w:t>
      </w:r>
      <w:r>
        <w:rPr>
          <w:rFonts w:hint="default" w:ascii="Times New Roman" w:hAnsi="Times New Roman" w:cs="Times New Roman"/>
          <w:b/>
          <w:spacing w:val="-3"/>
          <w:sz w:val="24"/>
        </w:rPr>
        <w:t xml:space="preserve"> </w:t>
      </w:r>
      <w:r>
        <w:rPr>
          <w:rFonts w:hint="default" w:ascii="Times New Roman" w:hAnsi="Times New Roman" w:cs="Times New Roman"/>
          <w:b/>
          <w:sz w:val="24"/>
        </w:rPr>
        <w:t>Tools:</w:t>
      </w:r>
      <w:r>
        <w:rPr>
          <w:rFonts w:hint="default" w:ascii="Times New Roman" w:hAnsi="Times New Roman" w:cs="Times New Roman"/>
          <w:b/>
          <w:spacing w:val="-3"/>
          <w:sz w:val="24"/>
        </w:rPr>
        <w:t xml:space="preserve"> </w:t>
      </w:r>
      <w:r>
        <w:rPr>
          <w:rFonts w:hint="default" w:ascii="Times New Roman" w:hAnsi="Times New Roman" w:cs="Times New Roman"/>
          <w:sz w:val="24"/>
          <w:lang w:val="en-IN"/>
        </w:rPr>
        <w:t>VS Code, GitHub, Thunder Client for API testing.</w:t>
      </w:r>
    </w:p>
    <w:p w14:paraId="07C69BA1">
      <w:pPr>
        <w:pStyle w:val="8"/>
        <w:spacing w:before="83"/>
        <w:rPr>
          <w:rFonts w:hint="default" w:ascii="Times New Roman" w:hAnsi="Times New Roman" w:cs="Times New Roman"/>
        </w:rPr>
      </w:pPr>
    </w:p>
    <w:p w14:paraId="16C3CB79">
      <w:pPr>
        <w:pStyle w:val="4"/>
        <w:numPr>
          <w:ilvl w:val="0"/>
          <w:numId w:val="7"/>
        </w:numPr>
        <w:tabs>
          <w:tab w:val="left" w:pos="1438"/>
        </w:tabs>
        <w:spacing w:before="0" w:after="0" w:line="240" w:lineRule="auto"/>
        <w:ind w:left="1438" w:right="0" w:hanging="358"/>
        <w:jc w:val="left"/>
        <w:rPr>
          <w:rFonts w:hint="default" w:ascii="Times New Roman" w:hAnsi="Times New Roman" w:cs="Times New Roman"/>
        </w:rPr>
      </w:pPr>
      <w:r>
        <w:rPr>
          <w:rFonts w:hint="default" w:ascii="Times New Roman" w:hAnsi="Times New Roman" w:cs="Times New Roman"/>
        </w:rPr>
        <w:t>Functional</w:t>
      </w:r>
      <w:r>
        <w:rPr>
          <w:rFonts w:hint="default" w:ascii="Times New Roman" w:hAnsi="Times New Roman" w:cs="Times New Roman"/>
          <w:spacing w:val="-10"/>
        </w:rPr>
        <w:t xml:space="preserve"> </w:t>
      </w:r>
      <w:r>
        <w:rPr>
          <w:rFonts w:hint="default" w:ascii="Times New Roman" w:hAnsi="Times New Roman" w:cs="Times New Roman"/>
          <w:spacing w:val="-2"/>
        </w:rPr>
        <w:t>Requirements:</w:t>
      </w:r>
    </w:p>
    <w:p w14:paraId="7554E62F">
      <w:pPr>
        <w:pStyle w:val="13"/>
        <w:numPr>
          <w:ilvl w:val="0"/>
          <w:numId w:val="9"/>
        </w:numPr>
        <w:tabs>
          <w:tab w:val="left" w:pos="2159"/>
          <w:tab w:val="clear" w:pos="2100"/>
        </w:tabs>
        <w:spacing w:before="45" w:after="0" w:line="240" w:lineRule="auto"/>
        <w:ind w:left="2100" w:leftChars="0" w:right="0" w:hanging="420" w:firstLineChars="0"/>
        <w:jc w:val="left"/>
        <w:rPr>
          <w:rFonts w:hint="default" w:ascii="Times New Roman" w:hAnsi="Times New Roman" w:cs="Times New Roman"/>
          <w:sz w:val="24"/>
        </w:rPr>
      </w:pPr>
      <w:r>
        <w:rPr>
          <w:rFonts w:hint="default" w:ascii="Times New Roman" w:hAnsi="Times New Roman" w:cs="Times New Roman"/>
          <w:sz w:val="24"/>
          <w:lang w:val="en-IN"/>
        </w:rPr>
        <w:t>Allow users to register, log in, and securely access the platform.</w:t>
      </w:r>
    </w:p>
    <w:p w14:paraId="3E9D2A48">
      <w:pPr>
        <w:pStyle w:val="13"/>
        <w:numPr>
          <w:ilvl w:val="0"/>
          <w:numId w:val="9"/>
        </w:numPr>
        <w:tabs>
          <w:tab w:val="left" w:pos="2160"/>
          <w:tab w:val="clear" w:pos="2100"/>
        </w:tabs>
        <w:spacing w:before="41" w:after="0" w:line="276" w:lineRule="auto"/>
        <w:ind w:left="2100" w:leftChars="0" w:right="728"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Enable users to browse approved restaurants</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view their menu items</w:t>
      </w:r>
      <w:r>
        <w:rPr>
          <w:rFonts w:hint="default" w:ascii="Times New Roman" w:hAnsi="Times New Roman" w:eastAsia="SimSun" w:cs="Times New Roman"/>
          <w:sz w:val="24"/>
          <w:szCs w:val="24"/>
          <w:lang w:val="en-IN"/>
        </w:rPr>
        <w:t>, add items to cart and place orders.</w:t>
      </w:r>
    </w:p>
    <w:p w14:paraId="293CF605">
      <w:pPr>
        <w:pStyle w:val="13"/>
        <w:numPr>
          <w:ilvl w:val="0"/>
          <w:numId w:val="9"/>
        </w:numPr>
        <w:tabs>
          <w:tab w:val="left" w:pos="2159"/>
          <w:tab w:val="clear" w:pos="2100"/>
        </w:tabs>
        <w:spacing w:before="0" w:after="0" w:line="240" w:lineRule="auto"/>
        <w:ind w:left="2100" w:leftChars="0" w:right="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Enable restaurants to add, update, and delete menu items with images</w:t>
      </w:r>
      <w:r>
        <w:rPr>
          <w:rFonts w:hint="default" w:ascii="Times New Roman" w:hAnsi="Times New Roman" w:eastAsia="SimSun" w:cs="Times New Roman"/>
          <w:sz w:val="24"/>
          <w:szCs w:val="24"/>
          <w:lang w:val="en-IN"/>
        </w:rPr>
        <w:t>.</w:t>
      </w:r>
    </w:p>
    <w:p w14:paraId="421C1E63">
      <w:pPr>
        <w:pStyle w:val="13"/>
        <w:numPr>
          <w:ilvl w:val="0"/>
          <w:numId w:val="9"/>
        </w:numPr>
        <w:tabs>
          <w:tab w:val="left" w:pos="2160"/>
          <w:tab w:val="clear" w:pos="2100"/>
        </w:tabs>
        <w:spacing w:before="41" w:after="0" w:line="276" w:lineRule="auto"/>
        <w:ind w:left="2100" w:leftChars="0" w:right="723"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Provide an admin dashboard to approve restaurants and manage users</w:t>
      </w:r>
      <w:r>
        <w:rPr>
          <w:rFonts w:hint="default" w:ascii="Times New Roman" w:hAnsi="Times New Roman" w:eastAsia="SimSun" w:cs="Times New Roman"/>
          <w:sz w:val="24"/>
          <w:szCs w:val="24"/>
          <w:lang w:val="en-IN"/>
        </w:rPr>
        <w:t>.</w:t>
      </w:r>
    </w:p>
    <w:p w14:paraId="283D0DE8">
      <w:pPr>
        <w:pStyle w:val="13"/>
        <w:numPr>
          <w:ilvl w:val="0"/>
          <w:numId w:val="9"/>
        </w:numPr>
        <w:tabs>
          <w:tab w:val="left" w:pos="2159"/>
          <w:tab w:val="clear" w:pos="2100"/>
        </w:tabs>
        <w:spacing w:before="42" w:after="0" w:line="240" w:lineRule="auto"/>
        <w:ind w:left="2100" w:leftChars="0" w:right="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Display summary statistics including total users, restaurants, orders, and revenue</w:t>
      </w:r>
      <w:r>
        <w:rPr>
          <w:rFonts w:hint="default" w:ascii="Times New Roman" w:hAnsi="Times New Roman" w:eastAsia="SimSun" w:cs="Times New Roman"/>
          <w:sz w:val="24"/>
          <w:szCs w:val="24"/>
          <w:lang w:val="en-IN"/>
        </w:rPr>
        <w:t>.</w:t>
      </w:r>
    </w:p>
    <w:p w14:paraId="02E52B59">
      <w:pPr>
        <w:pStyle w:val="8"/>
        <w:spacing w:before="82"/>
        <w:rPr>
          <w:rFonts w:hint="default" w:ascii="Times New Roman" w:hAnsi="Times New Roman" w:cs="Times New Roman"/>
        </w:rPr>
      </w:pPr>
    </w:p>
    <w:p w14:paraId="75016B2D">
      <w:pPr>
        <w:pStyle w:val="4"/>
        <w:numPr>
          <w:ilvl w:val="0"/>
          <w:numId w:val="7"/>
        </w:numPr>
        <w:tabs>
          <w:tab w:val="left" w:pos="1438"/>
        </w:tabs>
        <w:spacing w:before="1" w:after="0" w:line="240" w:lineRule="auto"/>
        <w:ind w:left="1438" w:right="0" w:hanging="358"/>
        <w:jc w:val="left"/>
        <w:rPr>
          <w:rFonts w:hint="default" w:ascii="Times New Roman" w:hAnsi="Times New Roman" w:cs="Times New Roman"/>
        </w:rPr>
      </w:pPr>
      <w:r>
        <w:rPr>
          <w:rFonts w:hint="default" w:ascii="Times New Roman" w:hAnsi="Times New Roman" w:cs="Times New Roman"/>
        </w:rPr>
        <w:t>Constraints</w:t>
      </w:r>
      <w:r>
        <w:rPr>
          <w:rFonts w:hint="default" w:ascii="Times New Roman" w:hAnsi="Times New Roman" w:cs="Times New Roman"/>
          <w:spacing w:val="-6"/>
        </w:rPr>
        <w:t xml:space="preserve"> </w:t>
      </w:r>
      <w:r>
        <w:rPr>
          <w:rFonts w:hint="default" w:ascii="Times New Roman" w:hAnsi="Times New Roman" w:cs="Times New Roman"/>
        </w:rPr>
        <w:t>&amp;</w:t>
      </w:r>
      <w:r>
        <w:rPr>
          <w:rFonts w:hint="default" w:ascii="Times New Roman" w:hAnsi="Times New Roman" w:cs="Times New Roman"/>
          <w:spacing w:val="-6"/>
        </w:rPr>
        <w:t xml:space="preserve"> </w:t>
      </w:r>
      <w:r>
        <w:rPr>
          <w:rFonts w:hint="default" w:ascii="Times New Roman" w:hAnsi="Times New Roman" w:cs="Times New Roman"/>
          <w:spacing w:val="-2"/>
        </w:rPr>
        <w:t>Challenges:</w:t>
      </w:r>
    </w:p>
    <w:p w14:paraId="415CE60A">
      <w:pPr>
        <w:pStyle w:val="13"/>
        <w:numPr>
          <w:ilvl w:val="0"/>
          <w:numId w:val="10"/>
        </w:numPr>
        <w:tabs>
          <w:tab w:val="left" w:pos="2159"/>
          <w:tab w:val="clear" w:pos="2100"/>
        </w:tabs>
        <w:spacing w:before="44" w:after="0" w:line="240" w:lineRule="auto"/>
        <w:ind w:left="2100" w:leftChars="0" w:right="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Ensuring strict role-based data isolation between users, restaurants, and administrators</w:t>
      </w:r>
      <w:r>
        <w:rPr>
          <w:rFonts w:hint="default" w:ascii="Times New Roman" w:hAnsi="Times New Roman" w:eastAsia="SimSun" w:cs="Times New Roman"/>
          <w:sz w:val="24"/>
          <w:szCs w:val="24"/>
          <w:lang w:val="en-IN"/>
        </w:rPr>
        <w:t>.</w:t>
      </w:r>
    </w:p>
    <w:p w14:paraId="5FDC4189">
      <w:pPr>
        <w:pStyle w:val="13"/>
        <w:numPr>
          <w:ilvl w:val="0"/>
          <w:numId w:val="10"/>
        </w:numPr>
        <w:tabs>
          <w:tab w:val="left" w:pos="2160"/>
          <w:tab w:val="clear" w:pos="2100"/>
        </w:tabs>
        <w:spacing w:before="42" w:after="0" w:line="276" w:lineRule="auto"/>
        <w:ind w:left="2100" w:leftChars="0" w:right="718"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Handling multi-restaurant order splitting without data conflicts</w:t>
      </w:r>
      <w:r>
        <w:rPr>
          <w:rFonts w:hint="default" w:ascii="Times New Roman" w:hAnsi="Times New Roman" w:eastAsia="SimSun" w:cs="Times New Roman"/>
          <w:sz w:val="24"/>
          <w:szCs w:val="24"/>
          <w:lang w:val="en-IN"/>
        </w:rPr>
        <w:t>.</w:t>
      </w:r>
    </w:p>
    <w:p w14:paraId="51AA7AC2">
      <w:pPr>
        <w:pStyle w:val="13"/>
        <w:numPr>
          <w:ilvl w:val="0"/>
          <w:numId w:val="10"/>
        </w:numPr>
        <w:tabs>
          <w:tab w:val="left" w:pos="2160"/>
          <w:tab w:val="clear" w:pos="2100"/>
        </w:tabs>
        <w:spacing w:before="0" w:after="0" w:line="276" w:lineRule="auto"/>
        <w:ind w:left="2100" w:leftChars="0" w:right="722"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Maintaining secure authentication and preventing unauthorized access</w:t>
      </w:r>
      <w:r>
        <w:rPr>
          <w:rFonts w:hint="default" w:ascii="Times New Roman" w:hAnsi="Times New Roman" w:eastAsia="SimSun" w:cs="Times New Roman"/>
          <w:sz w:val="24"/>
          <w:szCs w:val="24"/>
          <w:lang w:val="en-IN"/>
        </w:rPr>
        <w:t>.</w:t>
      </w:r>
    </w:p>
    <w:p w14:paraId="32A408C7">
      <w:pPr>
        <w:pStyle w:val="13"/>
        <w:numPr>
          <w:ilvl w:val="0"/>
          <w:numId w:val="10"/>
        </w:numPr>
        <w:tabs>
          <w:tab w:val="left" w:pos="2159"/>
          <w:tab w:val="clear" w:pos="2100"/>
        </w:tabs>
        <w:spacing w:before="0" w:after="0" w:line="240" w:lineRule="auto"/>
        <w:ind w:left="2100" w:leftChars="0" w:right="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Managing cloud-based image uploads and storage efficiently</w:t>
      </w:r>
      <w:r>
        <w:rPr>
          <w:rFonts w:hint="default" w:ascii="Times New Roman" w:hAnsi="Times New Roman" w:eastAsia="SimSun" w:cs="Times New Roman"/>
          <w:sz w:val="24"/>
          <w:szCs w:val="24"/>
          <w:lang w:val="en-IN"/>
        </w:rPr>
        <w:t>.</w:t>
      </w:r>
    </w:p>
    <w:p w14:paraId="090DBE3F">
      <w:pPr>
        <w:pStyle w:val="13"/>
        <w:numPr>
          <w:ilvl w:val="0"/>
          <w:numId w:val="10"/>
        </w:numPr>
        <w:tabs>
          <w:tab w:val="left" w:pos="2159"/>
          <w:tab w:val="clear" w:pos="2100"/>
        </w:tabs>
        <w:spacing w:before="41" w:after="0" w:line="240" w:lineRule="auto"/>
        <w:ind w:left="2100" w:leftChars="0" w:right="0" w:hanging="420" w:firstLineChars="0"/>
        <w:jc w:val="left"/>
        <w:rPr>
          <w:rFonts w:hint="default" w:ascii="Times New Roman" w:hAnsi="Times New Roman" w:cs="Times New Roman"/>
          <w:sz w:val="24"/>
          <w:lang w:val="en-IN"/>
        </w:rPr>
        <w:sectPr>
          <w:pgSz w:w="12240" w:h="15840"/>
          <w:pgMar w:top="1700" w:right="720" w:bottom="280" w:left="720" w:header="720" w:footer="720" w:gutter="0"/>
          <w:cols w:space="720" w:num="1"/>
        </w:sectPr>
      </w:pPr>
      <w:r>
        <w:rPr>
          <w:rFonts w:hint="default" w:ascii="Times New Roman" w:hAnsi="Times New Roman" w:eastAsia="SimSun" w:cs="Times New Roman"/>
          <w:sz w:val="24"/>
          <w:szCs w:val="24"/>
        </w:rPr>
        <w:t>Ensuring smooth deployment and correct environment variable configuration</w:t>
      </w:r>
      <w:r>
        <w:rPr>
          <w:rFonts w:hint="default" w:ascii="Times New Roman" w:hAnsi="Times New Roman" w:eastAsia="SimSun" w:cs="Times New Roman"/>
          <w:sz w:val="24"/>
          <w:szCs w:val="24"/>
          <w:lang w:val="en-IN"/>
        </w:rPr>
        <w:t>.</w:t>
      </w:r>
    </w:p>
    <w:p w14:paraId="30BA08E9">
      <w:pPr>
        <w:pStyle w:val="2"/>
        <w:spacing w:before="60"/>
        <w:rPr>
          <w:rFonts w:hint="default" w:ascii="Times New Roman" w:hAnsi="Times New Roman" w:cs="Times New Roman"/>
        </w:rPr>
      </w:pPr>
      <w:r>
        <w:rPr>
          <w:rFonts w:hint="default" w:ascii="Times New Roman" w:hAnsi="Times New Roman" w:cs="Times New Roman"/>
        </w:rPr>
        <w:t>Phase-3:</w:t>
      </w:r>
      <w:r>
        <w:rPr>
          <w:rFonts w:hint="default" w:ascii="Times New Roman" w:hAnsi="Times New Roman" w:cs="Times New Roman"/>
          <w:spacing w:val="-8"/>
        </w:rPr>
        <w:t xml:space="preserve"> </w:t>
      </w:r>
      <w:r>
        <w:rPr>
          <w:rFonts w:hint="default" w:ascii="Times New Roman" w:hAnsi="Times New Roman" w:cs="Times New Roman"/>
        </w:rPr>
        <w:t>Project</w:t>
      </w:r>
      <w:r>
        <w:rPr>
          <w:rFonts w:hint="default" w:ascii="Times New Roman" w:hAnsi="Times New Roman" w:cs="Times New Roman"/>
          <w:spacing w:val="-7"/>
        </w:rPr>
        <w:t xml:space="preserve"> </w:t>
      </w:r>
      <w:r>
        <w:rPr>
          <w:rFonts w:hint="default" w:ascii="Times New Roman" w:hAnsi="Times New Roman" w:cs="Times New Roman"/>
          <w:spacing w:val="-2"/>
        </w:rPr>
        <w:t>Design</w:t>
      </w:r>
    </w:p>
    <w:p w14:paraId="2BBC521B">
      <w:pPr>
        <w:pStyle w:val="8"/>
        <w:spacing w:before="32"/>
        <w:rPr>
          <w:rFonts w:hint="default" w:ascii="Times New Roman" w:hAnsi="Times New Roman" w:cs="Times New Roman"/>
          <w:b/>
          <w:sz w:val="40"/>
        </w:rPr>
      </w:pPr>
    </w:p>
    <w:p w14:paraId="3226A766">
      <w:pPr>
        <w:pStyle w:val="3"/>
        <w:rPr>
          <w:rFonts w:hint="default" w:ascii="Times New Roman" w:hAnsi="Times New Roman" w:cs="Times New Roman"/>
        </w:rPr>
      </w:pPr>
      <w:r>
        <w:rPr>
          <w:rFonts w:hint="default" w:ascii="Times New Roman" w:hAnsi="Times New Roman" w:cs="Times New Roman"/>
          <w:spacing w:val="-2"/>
        </w:rPr>
        <w:t>Objective:</w:t>
      </w:r>
    </w:p>
    <w:p w14:paraId="2816BB8D">
      <w:pPr>
        <w:pStyle w:val="8"/>
        <w:spacing w:before="288"/>
        <w:ind w:left="720"/>
        <w:rPr>
          <w:rFonts w:hint="default" w:ascii="Times New Roman" w:hAnsi="Times New Roman" w:cs="Times New Roman"/>
          <w:spacing w:val="-2"/>
          <w:sz w:val="18"/>
          <w:szCs w:val="18"/>
        </w:rPr>
      </w:pPr>
      <w:r>
        <w:rPr>
          <w:rFonts w:hint="default" w:ascii="Times New Roman" w:hAnsi="Times New Roman" w:cs="Times New Roman"/>
        </w:rPr>
        <w:t>Develop</w:t>
      </w:r>
      <w:r>
        <w:rPr>
          <w:rFonts w:hint="default" w:ascii="Times New Roman" w:hAnsi="Times New Roman" w:cs="Times New Roman"/>
          <w:spacing w:val="-1"/>
        </w:rPr>
        <w:t xml:space="preserve"> </w:t>
      </w:r>
      <w:r>
        <w:rPr>
          <w:rFonts w:hint="default" w:ascii="Times New Roman" w:hAnsi="Times New Roman" w:cs="Times New Roman"/>
        </w:rPr>
        <w:t>the</w:t>
      </w:r>
      <w:r>
        <w:rPr>
          <w:rFonts w:hint="default" w:ascii="Times New Roman" w:hAnsi="Times New Roman" w:cs="Times New Roman"/>
          <w:spacing w:val="-1"/>
        </w:rPr>
        <w:t xml:space="preserve"> </w:t>
      </w:r>
      <w:r>
        <w:rPr>
          <w:rFonts w:hint="default" w:ascii="Times New Roman" w:hAnsi="Times New Roman" w:cs="Times New Roman"/>
        </w:rPr>
        <w:t>architecture and</w:t>
      </w:r>
      <w:r>
        <w:rPr>
          <w:rFonts w:hint="default" w:ascii="Times New Roman" w:hAnsi="Times New Roman" w:cs="Times New Roman"/>
          <w:spacing w:val="-1"/>
        </w:rPr>
        <w:t xml:space="preserve"> </w:t>
      </w:r>
      <w:r>
        <w:rPr>
          <w:rFonts w:hint="default" w:ascii="Times New Roman" w:hAnsi="Times New Roman" w:cs="Times New Roman"/>
        </w:rPr>
        <w:t>user flow</w:t>
      </w:r>
      <w:r>
        <w:rPr>
          <w:rFonts w:hint="default" w:ascii="Times New Roman" w:hAnsi="Times New Roman" w:cs="Times New Roman"/>
          <w:spacing w:val="-1"/>
        </w:rPr>
        <w:t xml:space="preserve"> </w:t>
      </w:r>
      <w:r>
        <w:rPr>
          <w:rFonts w:hint="default" w:ascii="Times New Roman" w:hAnsi="Times New Roman" w:cs="Times New Roman"/>
        </w:rPr>
        <w:t>of the</w:t>
      </w:r>
      <w:r>
        <w:rPr>
          <w:rFonts w:hint="default" w:ascii="Times New Roman" w:hAnsi="Times New Roman" w:cs="Times New Roman"/>
          <w:spacing w:val="-1"/>
        </w:rPr>
        <w:t xml:space="preserve"> </w:t>
      </w:r>
      <w:r>
        <w:rPr>
          <w:rFonts w:hint="default" w:ascii="Times New Roman" w:hAnsi="Times New Roman" w:cs="Times New Roman"/>
          <w:lang w:val="en-IN"/>
        </w:rPr>
        <w:t>OrderOnTheGo</w:t>
      </w:r>
      <w:r>
        <w:rPr>
          <w:rFonts w:hint="default" w:ascii="Times New Roman" w:hAnsi="Times New Roman" w:cs="Times New Roman"/>
        </w:rPr>
        <w:t xml:space="preserve"> </w:t>
      </w:r>
      <w:r>
        <w:rPr>
          <w:rFonts w:hint="default" w:ascii="Times New Roman" w:hAnsi="Times New Roman" w:cs="Times New Roman"/>
          <w:spacing w:val="-2"/>
        </w:rPr>
        <w:t>application.</w:t>
      </w:r>
    </w:p>
    <w:p w14:paraId="79B4BEAC">
      <w:pPr>
        <w:pStyle w:val="8"/>
        <w:spacing w:before="57"/>
        <w:jc w:val="center"/>
        <w:rPr>
          <w:rFonts w:hint="default" w:ascii="Times New Roman" w:hAnsi="Times New Roman" w:cs="Times New Roman"/>
          <w:sz w:val="20"/>
          <w:lang w:val="en-IN"/>
        </w:rPr>
      </w:pPr>
      <w:r>
        <w:rPr>
          <w:rFonts w:hint="default" w:ascii="Times New Roman" w:hAnsi="Times New Roman" w:cs="Times New Roman"/>
          <w:sz w:val="20"/>
          <w:lang w:val="en-IN"/>
        </w:rPr>
        <w:drawing>
          <wp:inline distT="0" distB="0" distL="114300" distR="114300">
            <wp:extent cx="4980305" cy="1536065"/>
            <wp:effectExtent l="9525" t="9525" r="24130" b="24130"/>
            <wp:docPr id="1" name="Picture 1"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stem architecture"/>
                    <pic:cNvPicPr>
                      <a:picLocks noChangeAspect="1"/>
                    </pic:cNvPicPr>
                  </pic:nvPicPr>
                  <pic:blipFill>
                    <a:blip r:embed="rId6"/>
                    <a:stretch>
                      <a:fillRect/>
                    </a:stretch>
                  </pic:blipFill>
                  <pic:spPr>
                    <a:xfrm>
                      <a:off x="0" y="0"/>
                      <a:ext cx="4980305" cy="1536065"/>
                    </a:xfrm>
                    <a:prstGeom prst="rect">
                      <a:avLst/>
                    </a:prstGeom>
                    <a:ln>
                      <a:solidFill>
                        <a:schemeClr val="tx1"/>
                      </a:solidFill>
                    </a:ln>
                  </pic:spPr>
                </pic:pic>
              </a:graphicData>
            </a:graphic>
          </wp:inline>
        </w:drawing>
      </w:r>
    </w:p>
    <w:p w14:paraId="067E0B42">
      <w:pPr>
        <w:pStyle w:val="8"/>
        <w:spacing w:before="170"/>
        <w:rPr>
          <w:rFonts w:hint="default" w:ascii="Times New Roman" w:hAnsi="Times New Roman" w:cs="Times New Roman"/>
        </w:rPr>
      </w:pPr>
    </w:p>
    <w:p w14:paraId="05E35215">
      <w:pPr>
        <w:pStyle w:val="3"/>
        <w:rPr>
          <w:rFonts w:hint="default" w:ascii="Times New Roman" w:hAnsi="Times New Roman" w:cs="Times New Roman"/>
        </w:rPr>
      </w:pPr>
      <w:r>
        <w:rPr>
          <w:rFonts w:hint="default" w:ascii="Times New Roman" w:hAnsi="Times New Roman" w:cs="Times New Roman"/>
        </w:rPr>
        <w:t>Key</w:t>
      </w:r>
      <w:r>
        <w:rPr>
          <w:rFonts w:hint="default" w:ascii="Times New Roman" w:hAnsi="Times New Roman" w:cs="Times New Roman"/>
          <w:spacing w:val="-3"/>
        </w:rPr>
        <w:t xml:space="preserve"> </w:t>
      </w:r>
      <w:r>
        <w:rPr>
          <w:rFonts w:hint="default" w:ascii="Times New Roman" w:hAnsi="Times New Roman" w:cs="Times New Roman"/>
          <w:spacing w:val="-2"/>
        </w:rPr>
        <w:t>Points:</w:t>
      </w:r>
    </w:p>
    <w:p w14:paraId="769C629E">
      <w:pPr>
        <w:pStyle w:val="8"/>
        <w:spacing w:before="43"/>
        <w:rPr>
          <w:rFonts w:hint="default" w:ascii="Times New Roman" w:hAnsi="Times New Roman" w:cs="Times New Roman"/>
          <w:b/>
          <w:sz w:val="28"/>
        </w:rPr>
      </w:pPr>
    </w:p>
    <w:p w14:paraId="51E8893E">
      <w:pPr>
        <w:pStyle w:val="4"/>
        <w:numPr>
          <w:ilvl w:val="0"/>
          <w:numId w:val="11"/>
        </w:numPr>
        <w:tabs>
          <w:tab w:val="left" w:pos="1438"/>
        </w:tabs>
        <w:spacing w:before="1" w:after="0" w:line="240" w:lineRule="auto"/>
        <w:ind w:left="1438" w:right="0" w:hanging="358"/>
        <w:jc w:val="left"/>
        <w:rPr>
          <w:rFonts w:hint="default" w:ascii="Times New Roman" w:hAnsi="Times New Roman" w:cs="Times New Roman"/>
        </w:rPr>
      </w:pPr>
      <w:r>
        <w:rPr>
          <w:rFonts w:hint="default" w:ascii="Times New Roman" w:hAnsi="Times New Roman" w:cs="Times New Roman"/>
        </w:rPr>
        <w:t>System</w:t>
      </w:r>
      <w:r>
        <w:rPr>
          <w:rFonts w:hint="default" w:ascii="Times New Roman" w:hAnsi="Times New Roman" w:cs="Times New Roman"/>
          <w:spacing w:val="-8"/>
        </w:rPr>
        <w:t xml:space="preserve"> </w:t>
      </w:r>
      <w:r>
        <w:rPr>
          <w:rFonts w:hint="default" w:ascii="Times New Roman" w:hAnsi="Times New Roman" w:cs="Times New Roman"/>
          <w:spacing w:val="-2"/>
        </w:rPr>
        <w:t>Architecture:</w:t>
      </w:r>
    </w:p>
    <w:p w14:paraId="5644AB2B">
      <w:pPr>
        <w:pStyle w:val="13"/>
        <w:numPr>
          <w:ilvl w:val="0"/>
          <w:numId w:val="12"/>
        </w:numPr>
        <w:tabs>
          <w:tab w:val="left" w:pos="2159"/>
          <w:tab w:val="clear" w:pos="2100"/>
        </w:tabs>
        <w:spacing w:before="44" w:after="0" w:line="240" w:lineRule="auto"/>
        <w:ind w:left="2100" w:leftChars="0" w:right="0" w:rightChars="0" w:hanging="420" w:firstLineChars="0"/>
        <w:jc w:val="left"/>
        <w:rPr>
          <w:rFonts w:hint="default" w:ascii="Times New Roman" w:hAnsi="Times New Roman" w:cs="Times New Roman"/>
          <w:sz w:val="24"/>
        </w:rPr>
      </w:pPr>
      <w:r>
        <w:rPr>
          <w:rFonts w:hint="default" w:ascii="Times New Roman" w:hAnsi="Times New Roman" w:cs="Times New Roman"/>
          <w:b/>
          <w:sz w:val="24"/>
        </w:rPr>
        <w:t xml:space="preserve">Frontend Layer: </w:t>
      </w:r>
      <w:r>
        <w:rPr>
          <w:rFonts w:hint="default" w:ascii="Times New Roman" w:hAnsi="Times New Roman" w:eastAsia="SimSun" w:cs="Times New Roman"/>
          <w:sz w:val="24"/>
          <w:szCs w:val="24"/>
        </w:rPr>
        <w:t>React.js single-page application built using Vite for fast development and routing</w:t>
      </w:r>
      <w:r>
        <w:rPr>
          <w:rFonts w:hint="default" w:ascii="Times New Roman" w:hAnsi="Times New Roman" w:eastAsia="SimSun" w:cs="Times New Roman"/>
          <w:sz w:val="24"/>
          <w:szCs w:val="24"/>
          <w:lang w:val="en-IN"/>
        </w:rPr>
        <w:t>.</w:t>
      </w:r>
    </w:p>
    <w:p w14:paraId="5E832EAC">
      <w:pPr>
        <w:pStyle w:val="13"/>
        <w:numPr>
          <w:ilvl w:val="0"/>
          <w:numId w:val="12"/>
        </w:numPr>
        <w:tabs>
          <w:tab w:val="left" w:pos="2160"/>
          <w:tab w:val="left" w:pos="3377"/>
          <w:tab w:val="left" w:pos="4314"/>
          <w:tab w:val="left" w:pos="5104"/>
          <w:tab w:val="left" w:pos="5746"/>
          <w:tab w:val="left" w:pos="6614"/>
          <w:tab w:val="left" w:pos="7723"/>
          <w:tab w:val="left" w:pos="8552"/>
          <w:tab w:val="left" w:pos="9674"/>
          <w:tab w:val="clear" w:pos="2100"/>
        </w:tabs>
        <w:spacing w:before="42" w:after="0" w:line="276" w:lineRule="auto"/>
        <w:ind w:left="2100" w:leftChars="0" w:right="723" w:rightChars="0" w:hanging="420" w:firstLineChars="0"/>
        <w:jc w:val="left"/>
        <w:rPr>
          <w:rFonts w:hint="default" w:ascii="Times New Roman" w:hAnsi="Times New Roman" w:cs="Times New Roman"/>
          <w:sz w:val="24"/>
        </w:rPr>
      </w:pPr>
      <w:r>
        <w:rPr>
          <w:rFonts w:hint="default" w:ascii="Times New Roman" w:hAnsi="Times New Roman" w:cs="Times New Roman"/>
          <w:b/>
          <w:spacing w:val="-2"/>
          <w:sz w:val="24"/>
        </w:rPr>
        <w:t>Backend</w:t>
      </w:r>
      <w:r>
        <w:rPr>
          <w:rFonts w:hint="default" w:ascii="Times New Roman" w:hAnsi="Times New Roman" w:cs="Times New Roman"/>
          <w:b/>
          <w:sz w:val="24"/>
        </w:rPr>
        <w:tab/>
      </w:r>
      <w:r>
        <w:rPr>
          <w:rFonts w:hint="default" w:ascii="Times New Roman" w:hAnsi="Times New Roman" w:cs="Times New Roman"/>
          <w:b/>
          <w:spacing w:val="-2"/>
          <w:sz w:val="24"/>
        </w:rPr>
        <w:t>Layer:</w:t>
      </w:r>
      <w:r>
        <w:rPr>
          <w:rFonts w:hint="default" w:ascii="Times New Roman" w:hAnsi="Times New Roman" w:cs="Times New Roman"/>
          <w:b/>
          <w:sz w:val="24"/>
        </w:rPr>
        <w:tab/>
      </w:r>
      <w:r>
        <w:rPr>
          <w:rFonts w:hint="default" w:ascii="Times New Roman" w:hAnsi="Times New Roman" w:eastAsia="SimSun" w:cs="Times New Roman"/>
          <w:sz w:val="24"/>
          <w:szCs w:val="24"/>
        </w:rPr>
        <w:t>Express.js web server handling RESTful API requests and responses</w:t>
      </w:r>
      <w:r>
        <w:rPr>
          <w:rFonts w:hint="default" w:ascii="Times New Roman" w:hAnsi="Times New Roman" w:eastAsia="SimSun" w:cs="Times New Roman"/>
          <w:sz w:val="24"/>
          <w:szCs w:val="24"/>
          <w:lang w:val="en-IN"/>
        </w:rPr>
        <w:t>.</w:t>
      </w:r>
    </w:p>
    <w:p w14:paraId="062BE47E">
      <w:pPr>
        <w:pStyle w:val="13"/>
        <w:numPr>
          <w:ilvl w:val="0"/>
          <w:numId w:val="12"/>
        </w:numPr>
        <w:tabs>
          <w:tab w:val="left" w:pos="2160"/>
          <w:tab w:val="clear" w:pos="2100"/>
        </w:tabs>
        <w:spacing w:before="0" w:after="0" w:line="276" w:lineRule="auto"/>
        <w:ind w:left="2100" w:leftChars="0" w:right="731" w:rightChars="0" w:hanging="420" w:firstLineChars="0"/>
        <w:jc w:val="left"/>
        <w:rPr>
          <w:rFonts w:hint="default" w:ascii="Times New Roman" w:hAnsi="Times New Roman" w:cs="Times New Roman"/>
          <w:sz w:val="24"/>
        </w:rPr>
      </w:pPr>
      <w:r>
        <w:rPr>
          <w:rFonts w:hint="default" w:ascii="Times New Roman" w:hAnsi="Times New Roman" w:cs="Times New Roman"/>
          <w:b/>
          <w:sz w:val="24"/>
          <w:lang w:val="en-IN"/>
        </w:rPr>
        <w:t xml:space="preserve">Database </w:t>
      </w:r>
      <w:r>
        <w:rPr>
          <w:rFonts w:hint="default" w:ascii="Times New Roman" w:hAnsi="Times New Roman" w:cs="Times New Roman"/>
          <w:b/>
          <w:sz w:val="24"/>
        </w:rPr>
        <w:t>Layer:</w:t>
      </w:r>
      <w:r>
        <w:rPr>
          <w:rFonts w:hint="default" w:ascii="Times New Roman" w:hAnsi="Times New Roman" w:cs="Times New Roman"/>
          <w:b/>
          <w:spacing w:val="40"/>
          <w:sz w:val="24"/>
        </w:rPr>
        <w:t xml:space="preserve"> </w:t>
      </w:r>
      <w:r>
        <w:rPr>
          <w:rFonts w:hint="default" w:ascii="Times New Roman" w:hAnsi="Times New Roman" w:eastAsia="SimSun" w:cs="Times New Roman"/>
          <w:sz w:val="24"/>
          <w:szCs w:val="24"/>
        </w:rPr>
        <w:t>MongoDB storing users, restaurants, products, carts, and orders</w:t>
      </w:r>
      <w:r>
        <w:rPr>
          <w:rFonts w:hint="default" w:ascii="Times New Roman" w:hAnsi="Times New Roman" w:eastAsia="SimSun" w:cs="Times New Roman"/>
          <w:sz w:val="24"/>
          <w:szCs w:val="24"/>
          <w:lang w:val="en-IN"/>
        </w:rPr>
        <w:t>.</w:t>
      </w:r>
    </w:p>
    <w:p w14:paraId="6ACECFE8">
      <w:pPr>
        <w:pStyle w:val="13"/>
        <w:numPr>
          <w:ilvl w:val="0"/>
          <w:numId w:val="12"/>
        </w:numPr>
        <w:tabs>
          <w:tab w:val="left" w:pos="2160"/>
          <w:tab w:val="clear" w:pos="2100"/>
        </w:tabs>
        <w:spacing w:before="0" w:after="0" w:line="276" w:lineRule="auto"/>
        <w:ind w:left="2100" w:leftChars="0" w:right="731" w:rightChars="0" w:hanging="420" w:firstLineChars="0"/>
        <w:jc w:val="left"/>
        <w:rPr>
          <w:rFonts w:hint="default" w:ascii="Times New Roman" w:hAnsi="Times New Roman" w:cs="Times New Roman"/>
          <w:sz w:val="24"/>
        </w:rPr>
      </w:pPr>
      <w:r>
        <w:rPr>
          <w:rFonts w:hint="default" w:ascii="Times New Roman" w:hAnsi="Times New Roman" w:eastAsia="SimSun" w:cs="Times New Roman"/>
          <w:b/>
          <w:bCs/>
          <w:sz w:val="24"/>
          <w:szCs w:val="24"/>
          <w:lang w:val="en-IN"/>
        </w:rPr>
        <w:t xml:space="preserve">API Communication Layer: </w:t>
      </w:r>
      <w:r>
        <w:rPr>
          <w:rFonts w:hint="default" w:ascii="Times New Roman" w:hAnsi="Times New Roman" w:eastAsia="SimSun" w:cs="Times New Roman"/>
          <w:sz w:val="24"/>
          <w:szCs w:val="24"/>
        </w:rPr>
        <w:t>Axios used to connect the frontend with backend REST APIs</w:t>
      </w:r>
      <w:r>
        <w:rPr>
          <w:rFonts w:hint="default" w:ascii="Times New Roman" w:hAnsi="Times New Roman" w:eastAsia="SimSun" w:cs="Times New Roman"/>
          <w:sz w:val="24"/>
          <w:szCs w:val="24"/>
          <w:lang w:val="en-IN"/>
        </w:rPr>
        <w:t>.</w:t>
      </w:r>
    </w:p>
    <w:p w14:paraId="17FB15EE">
      <w:pPr>
        <w:pStyle w:val="13"/>
        <w:numPr>
          <w:ilvl w:val="0"/>
          <w:numId w:val="12"/>
        </w:numPr>
        <w:tabs>
          <w:tab w:val="left" w:pos="2160"/>
          <w:tab w:val="clear" w:pos="2100"/>
        </w:tabs>
        <w:spacing w:before="0" w:after="0" w:line="276" w:lineRule="auto"/>
        <w:ind w:left="2100" w:leftChars="0" w:right="718" w:rightChars="0" w:hanging="420" w:firstLineChars="0"/>
        <w:jc w:val="left"/>
        <w:rPr>
          <w:rFonts w:hint="default" w:ascii="Times New Roman" w:hAnsi="Times New Roman" w:cs="Times New Roman"/>
          <w:sz w:val="24"/>
        </w:rPr>
      </w:pPr>
      <w:r>
        <w:rPr>
          <w:rFonts w:hint="default" w:ascii="Times New Roman" w:hAnsi="Times New Roman" w:cs="Times New Roman"/>
          <w:b/>
          <w:sz w:val="24"/>
          <w:lang w:val="en-IN"/>
        </w:rPr>
        <w:t>Cloud Services</w:t>
      </w:r>
      <w:r>
        <w:rPr>
          <w:rFonts w:hint="default" w:ascii="Times New Roman" w:hAnsi="Times New Roman" w:cs="Times New Roman"/>
          <w:b/>
          <w:sz w:val="24"/>
        </w:rPr>
        <w:t xml:space="preserve"> Layer: </w:t>
      </w:r>
      <w:r>
        <w:rPr>
          <w:rFonts w:hint="default" w:ascii="Times New Roman" w:hAnsi="Times New Roman" w:eastAsia="SimSun" w:cs="Times New Roman"/>
          <w:sz w:val="24"/>
          <w:szCs w:val="24"/>
        </w:rPr>
        <w:t>Cloudinary used for image storage and retrieva</w:t>
      </w:r>
      <w:r>
        <w:rPr>
          <w:rFonts w:hint="default" w:ascii="Times New Roman" w:hAnsi="Times New Roman" w:eastAsia="SimSun" w:cs="Times New Roman"/>
          <w:sz w:val="24"/>
          <w:szCs w:val="24"/>
          <w:lang w:val="en-IN"/>
        </w:rPr>
        <w:t>.</w:t>
      </w:r>
    </w:p>
    <w:p w14:paraId="728137BC">
      <w:pPr>
        <w:pStyle w:val="8"/>
        <w:spacing w:before="41"/>
        <w:rPr>
          <w:rFonts w:hint="default" w:ascii="Times New Roman" w:hAnsi="Times New Roman" w:cs="Times New Roman"/>
        </w:rPr>
      </w:pPr>
    </w:p>
    <w:p w14:paraId="19B280F2">
      <w:pPr>
        <w:pStyle w:val="4"/>
        <w:numPr>
          <w:ilvl w:val="0"/>
          <w:numId w:val="11"/>
        </w:numPr>
        <w:tabs>
          <w:tab w:val="left" w:pos="1438"/>
        </w:tabs>
        <w:spacing w:before="0" w:after="0" w:line="240" w:lineRule="auto"/>
        <w:ind w:left="1438" w:right="0" w:hanging="358"/>
        <w:jc w:val="left"/>
        <w:rPr>
          <w:rFonts w:hint="default" w:ascii="Times New Roman" w:hAnsi="Times New Roman" w:cs="Times New Roman"/>
        </w:rPr>
      </w:pPr>
      <w:r>
        <w:rPr>
          <w:rFonts w:hint="default" w:ascii="Times New Roman" w:hAnsi="Times New Roman" w:cs="Times New Roman"/>
        </w:rPr>
        <w:t>User</w:t>
      </w:r>
      <w:r>
        <w:rPr>
          <w:rFonts w:hint="default" w:ascii="Times New Roman" w:hAnsi="Times New Roman" w:cs="Times New Roman"/>
          <w:spacing w:val="-4"/>
        </w:rPr>
        <w:t xml:space="preserve"> </w:t>
      </w:r>
      <w:r>
        <w:rPr>
          <w:rFonts w:hint="default" w:ascii="Times New Roman" w:hAnsi="Times New Roman" w:cs="Times New Roman"/>
          <w:spacing w:val="-2"/>
        </w:rPr>
        <w:t>Flow:</w:t>
      </w:r>
    </w:p>
    <w:p w14:paraId="2F9A65C8">
      <w:pPr>
        <w:pStyle w:val="13"/>
        <w:numPr>
          <w:ilvl w:val="0"/>
          <w:numId w:val="13"/>
        </w:numPr>
        <w:tabs>
          <w:tab w:val="left" w:pos="2159"/>
          <w:tab w:val="clear" w:pos="2100"/>
        </w:tabs>
        <w:spacing w:before="45" w:after="0" w:line="240" w:lineRule="auto"/>
        <w:ind w:left="2100" w:leftChars="0" w:right="0" w:rightChars="0" w:hanging="420" w:firstLineChars="0"/>
        <w:jc w:val="left"/>
        <w:rPr>
          <w:rFonts w:hint="default" w:ascii="Times New Roman" w:hAnsi="Times New Roman" w:cs="Times New Roman"/>
          <w:sz w:val="24"/>
        </w:rPr>
      </w:pPr>
      <w:r>
        <w:rPr>
          <w:rFonts w:hint="default" w:ascii="Times New Roman" w:hAnsi="Times New Roman" w:cs="Times New Roman"/>
          <w:b/>
          <w:sz w:val="24"/>
        </w:rPr>
        <w:t>Step</w:t>
      </w:r>
      <w:r>
        <w:rPr>
          <w:rFonts w:hint="default" w:ascii="Times New Roman" w:hAnsi="Times New Roman" w:cs="Times New Roman"/>
          <w:b/>
          <w:spacing w:val="-1"/>
          <w:sz w:val="24"/>
        </w:rPr>
        <w:t xml:space="preserve"> </w:t>
      </w:r>
      <w:r>
        <w:rPr>
          <w:rFonts w:hint="default" w:ascii="Times New Roman" w:hAnsi="Times New Roman" w:cs="Times New Roman"/>
          <w:b/>
          <w:sz w:val="24"/>
        </w:rPr>
        <w:t>1:</w:t>
      </w:r>
      <w:r>
        <w:rPr>
          <w:rFonts w:hint="default" w:ascii="Times New Roman" w:hAnsi="Times New Roman" w:cs="Times New Roman"/>
          <w:b/>
          <w:spacing w:val="-1"/>
          <w:sz w:val="24"/>
        </w:rPr>
        <w:t xml:space="preserve"> </w:t>
      </w:r>
      <w:r>
        <w:rPr>
          <w:rFonts w:hint="default" w:ascii="Times New Roman" w:hAnsi="Times New Roman" w:eastAsia="SimSun" w:cs="Times New Roman"/>
          <w:sz w:val="24"/>
          <w:szCs w:val="24"/>
        </w:rPr>
        <w:t>The User opens the OrderOnTheGo web application in a browser.</w:t>
      </w:r>
    </w:p>
    <w:p w14:paraId="74EF75E5">
      <w:pPr>
        <w:pStyle w:val="13"/>
        <w:numPr>
          <w:ilvl w:val="0"/>
          <w:numId w:val="13"/>
        </w:numPr>
        <w:tabs>
          <w:tab w:val="left" w:pos="2159"/>
          <w:tab w:val="clear" w:pos="2100"/>
        </w:tabs>
        <w:spacing w:before="42" w:after="0" w:line="240" w:lineRule="auto"/>
        <w:ind w:left="2100" w:leftChars="0" w:right="0" w:rightChars="0" w:hanging="420" w:firstLineChars="0"/>
        <w:jc w:val="left"/>
        <w:rPr>
          <w:rFonts w:hint="default" w:ascii="Times New Roman" w:hAnsi="Times New Roman" w:cs="Times New Roman"/>
          <w:sz w:val="24"/>
        </w:rPr>
      </w:pPr>
      <w:r>
        <w:rPr>
          <w:rFonts w:hint="default" w:ascii="Times New Roman" w:hAnsi="Times New Roman" w:cs="Times New Roman"/>
          <w:b/>
          <w:sz w:val="24"/>
        </w:rPr>
        <w:t xml:space="preserve">Step 2: </w:t>
      </w:r>
      <w:r>
        <w:rPr>
          <w:rFonts w:hint="default" w:ascii="Times New Roman" w:hAnsi="Times New Roman" w:eastAsia="SimSun" w:cs="Times New Roman"/>
          <w:sz w:val="24"/>
          <w:szCs w:val="24"/>
        </w:rPr>
        <w:t>The User registers or logs into the system using secure authentication.</w:t>
      </w:r>
    </w:p>
    <w:p w14:paraId="716D44ED">
      <w:pPr>
        <w:pStyle w:val="13"/>
        <w:numPr>
          <w:ilvl w:val="0"/>
          <w:numId w:val="13"/>
        </w:numPr>
        <w:tabs>
          <w:tab w:val="left" w:pos="2160"/>
          <w:tab w:val="clear" w:pos="2100"/>
        </w:tabs>
        <w:spacing w:before="41" w:after="0" w:line="276" w:lineRule="auto"/>
        <w:ind w:left="2100" w:leftChars="0" w:right="722" w:rightChars="0" w:hanging="420" w:firstLineChars="0"/>
        <w:jc w:val="left"/>
        <w:rPr>
          <w:rFonts w:hint="default" w:ascii="Times New Roman" w:hAnsi="Times New Roman" w:cs="Times New Roman"/>
          <w:sz w:val="24"/>
        </w:rPr>
      </w:pPr>
      <w:r>
        <w:rPr>
          <w:rFonts w:hint="default" w:ascii="Times New Roman" w:hAnsi="Times New Roman" w:cs="Times New Roman"/>
          <w:b/>
          <w:sz w:val="24"/>
        </w:rPr>
        <w:t>Step</w:t>
      </w:r>
      <w:r>
        <w:rPr>
          <w:rFonts w:hint="default" w:ascii="Times New Roman" w:hAnsi="Times New Roman" w:cs="Times New Roman"/>
          <w:b/>
          <w:spacing w:val="40"/>
          <w:sz w:val="24"/>
        </w:rPr>
        <w:t xml:space="preserve"> </w:t>
      </w:r>
      <w:r>
        <w:rPr>
          <w:rFonts w:hint="default" w:ascii="Times New Roman" w:hAnsi="Times New Roman" w:cs="Times New Roman"/>
          <w:b/>
          <w:sz w:val="24"/>
        </w:rPr>
        <w:t>3:</w:t>
      </w:r>
      <w:r>
        <w:rPr>
          <w:rFonts w:hint="default" w:ascii="Times New Roman" w:hAnsi="Times New Roman" w:cs="Times New Roman"/>
          <w:b/>
          <w:spacing w:val="40"/>
          <w:sz w:val="24"/>
        </w:rPr>
        <w:t xml:space="preserve"> </w:t>
      </w:r>
      <w:r>
        <w:rPr>
          <w:rFonts w:hint="default" w:ascii="Times New Roman" w:hAnsi="Times New Roman" w:eastAsia="SimSun" w:cs="Times New Roman"/>
          <w:sz w:val="24"/>
          <w:szCs w:val="24"/>
        </w:rPr>
        <w:t>The User browses approved restaurants and views available food items.</w:t>
      </w:r>
    </w:p>
    <w:p w14:paraId="6D725184">
      <w:pPr>
        <w:pStyle w:val="13"/>
        <w:numPr>
          <w:ilvl w:val="0"/>
          <w:numId w:val="13"/>
        </w:numPr>
        <w:tabs>
          <w:tab w:val="left" w:pos="2159"/>
          <w:tab w:val="clear" w:pos="2100"/>
        </w:tabs>
        <w:spacing w:before="0" w:after="0" w:line="240" w:lineRule="auto"/>
        <w:ind w:left="2100" w:leftChars="0" w:right="0" w:rightChars="0" w:hanging="420" w:firstLineChars="0"/>
        <w:jc w:val="left"/>
        <w:rPr>
          <w:rFonts w:hint="default" w:ascii="Times New Roman" w:hAnsi="Times New Roman" w:cs="Times New Roman"/>
          <w:sz w:val="24"/>
        </w:rPr>
      </w:pPr>
      <w:r>
        <w:rPr>
          <w:rFonts w:hint="default" w:ascii="Times New Roman" w:hAnsi="Times New Roman" w:cs="Times New Roman"/>
          <w:b/>
          <w:sz w:val="24"/>
        </w:rPr>
        <w:t xml:space="preserve">Step 4: </w:t>
      </w:r>
      <w:r>
        <w:rPr>
          <w:rFonts w:hint="default" w:ascii="Times New Roman" w:hAnsi="Times New Roman" w:eastAsia="SimSun" w:cs="Times New Roman"/>
          <w:sz w:val="24"/>
          <w:szCs w:val="24"/>
        </w:rPr>
        <w:t>The User adds selected items to the cart and proceeds to checkout</w:t>
      </w:r>
      <w:r>
        <w:rPr>
          <w:rFonts w:hint="default" w:ascii="Times New Roman" w:hAnsi="Times New Roman" w:cs="Times New Roman"/>
          <w:spacing w:val="-2"/>
          <w:sz w:val="24"/>
        </w:rPr>
        <w:t>.</w:t>
      </w:r>
    </w:p>
    <w:p w14:paraId="0EC22591">
      <w:pPr>
        <w:pStyle w:val="13"/>
        <w:numPr>
          <w:ilvl w:val="0"/>
          <w:numId w:val="13"/>
        </w:numPr>
        <w:tabs>
          <w:tab w:val="left" w:pos="2160"/>
          <w:tab w:val="clear" w:pos="2100"/>
        </w:tabs>
        <w:spacing w:before="41" w:after="0" w:line="276" w:lineRule="auto"/>
        <w:ind w:left="2100" w:leftChars="0" w:right="720" w:rightChars="0" w:hanging="420" w:firstLineChars="0"/>
        <w:jc w:val="left"/>
        <w:rPr>
          <w:rFonts w:hint="default" w:ascii="Times New Roman" w:hAnsi="Times New Roman" w:cs="Times New Roman"/>
          <w:sz w:val="24"/>
        </w:rPr>
      </w:pPr>
      <w:r>
        <w:rPr>
          <w:rFonts w:hint="default" w:ascii="Times New Roman" w:hAnsi="Times New Roman" w:cs="Times New Roman"/>
          <w:b/>
          <w:sz w:val="24"/>
        </w:rPr>
        <w:t xml:space="preserve">Step 5: </w:t>
      </w:r>
      <w:r>
        <w:rPr>
          <w:rFonts w:hint="default" w:ascii="Times New Roman" w:hAnsi="Times New Roman" w:eastAsia="SimSun" w:cs="Times New Roman"/>
          <w:sz w:val="24"/>
          <w:szCs w:val="24"/>
        </w:rPr>
        <w:t>The system groups cart items by restaurant and creates separate orders for each restaurant.</w:t>
      </w:r>
    </w:p>
    <w:p w14:paraId="1F2E68FE">
      <w:pPr>
        <w:pStyle w:val="13"/>
        <w:numPr>
          <w:ilvl w:val="0"/>
          <w:numId w:val="13"/>
        </w:numPr>
        <w:tabs>
          <w:tab w:val="left" w:pos="2160"/>
          <w:tab w:val="clear" w:pos="2100"/>
        </w:tabs>
        <w:spacing w:before="0" w:after="0" w:line="276" w:lineRule="auto"/>
        <w:ind w:left="2100" w:leftChars="0" w:right="724" w:rightChars="0" w:hanging="420" w:firstLineChars="0"/>
        <w:jc w:val="left"/>
        <w:rPr>
          <w:rFonts w:hint="default" w:ascii="Times New Roman" w:hAnsi="Times New Roman" w:cs="Times New Roman"/>
          <w:sz w:val="24"/>
        </w:rPr>
      </w:pPr>
      <w:r>
        <w:rPr>
          <w:rFonts w:hint="default" w:ascii="Times New Roman" w:hAnsi="Times New Roman" w:cs="Times New Roman"/>
          <w:b/>
          <w:sz w:val="24"/>
        </w:rPr>
        <w:t>Step</w:t>
      </w:r>
      <w:r>
        <w:rPr>
          <w:rFonts w:hint="default" w:ascii="Times New Roman" w:hAnsi="Times New Roman" w:cs="Times New Roman"/>
          <w:b/>
          <w:spacing w:val="40"/>
          <w:sz w:val="24"/>
        </w:rPr>
        <w:t xml:space="preserve"> </w:t>
      </w:r>
      <w:r>
        <w:rPr>
          <w:rFonts w:hint="default" w:ascii="Times New Roman" w:hAnsi="Times New Roman" w:cs="Times New Roman"/>
          <w:b/>
          <w:sz w:val="24"/>
        </w:rPr>
        <w:t>6:</w:t>
      </w:r>
      <w:r>
        <w:rPr>
          <w:rFonts w:hint="default" w:ascii="Times New Roman" w:hAnsi="Times New Roman" w:cs="Times New Roman"/>
          <w:b/>
          <w:spacing w:val="40"/>
          <w:sz w:val="24"/>
        </w:rPr>
        <w:t xml:space="preserve"> </w:t>
      </w:r>
      <w:r>
        <w:rPr>
          <w:rFonts w:hint="default" w:ascii="Times New Roman" w:hAnsi="Times New Roman" w:eastAsia="SimSun" w:cs="Times New Roman"/>
          <w:sz w:val="24"/>
          <w:szCs w:val="24"/>
        </w:rPr>
        <w:t>The Restaurant logs into their dashboard and views only their assigned orders</w:t>
      </w:r>
      <w:r>
        <w:rPr>
          <w:rFonts w:hint="default" w:ascii="Times New Roman" w:hAnsi="Times New Roman" w:eastAsia="SimSun" w:cs="Times New Roman"/>
          <w:sz w:val="24"/>
          <w:szCs w:val="24"/>
          <w:lang w:val="en-IN"/>
        </w:rPr>
        <w:t>.</w:t>
      </w:r>
    </w:p>
    <w:p w14:paraId="367B1B02">
      <w:pPr>
        <w:pStyle w:val="13"/>
        <w:numPr>
          <w:ilvl w:val="0"/>
          <w:numId w:val="13"/>
        </w:numPr>
        <w:tabs>
          <w:tab w:val="left" w:pos="2160"/>
          <w:tab w:val="clear" w:pos="2100"/>
        </w:tabs>
        <w:spacing w:before="0" w:after="0" w:line="276" w:lineRule="auto"/>
        <w:ind w:left="2100" w:leftChars="0" w:right="724" w:rightChars="0" w:hanging="420" w:firstLineChars="0"/>
        <w:jc w:val="left"/>
        <w:rPr>
          <w:rFonts w:hint="default" w:ascii="Times New Roman" w:hAnsi="Times New Roman" w:cs="Times New Roman"/>
          <w:sz w:val="24"/>
        </w:rPr>
      </w:pPr>
      <w:r>
        <w:rPr>
          <w:rFonts w:hint="default" w:ascii="Times New Roman" w:hAnsi="Times New Roman" w:cs="Times New Roman"/>
          <w:b/>
          <w:bCs/>
          <w:sz w:val="24"/>
          <w:lang w:val="en-IN"/>
        </w:rPr>
        <w:t xml:space="preserve">Step 7: </w:t>
      </w:r>
      <w:r>
        <w:rPr>
          <w:rFonts w:hint="default" w:ascii="Times New Roman" w:hAnsi="Times New Roman" w:eastAsia="SimSun" w:cs="Times New Roman"/>
          <w:sz w:val="24"/>
          <w:szCs w:val="24"/>
        </w:rPr>
        <w:t>The Restaurant updates the order status (Accepted, Preparing, Delivered, or Cancelled)</w:t>
      </w:r>
      <w:r>
        <w:rPr>
          <w:rFonts w:hint="default" w:ascii="Times New Roman" w:hAnsi="Times New Roman" w:eastAsia="SimSun" w:cs="Times New Roman"/>
          <w:sz w:val="24"/>
          <w:szCs w:val="24"/>
          <w:lang w:val="en-IN"/>
        </w:rPr>
        <w:t>.</w:t>
      </w:r>
    </w:p>
    <w:p w14:paraId="47C139EA">
      <w:pPr>
        <w:pStyle w:val="13"/>
        <w:numPr>
          <w:ilvl w:val="0"/>
          <w:numId w:val="13"/>
        </w:numPr>
        <w:tabs>
          <w:tab w:val="left" w:pos="2160"/>
          <w:tab w:val="clear" w:pos="2100"/>
        </w:tabs>
        <w:spacing w:before="0" w:after="0" w:line="276" w:lineRule="auto"/>
        <w:ind w:left="2100" w:leftChars="0" w:right="724" w:rightChars="0" w:hanging="420" w:firstLineChars="0"/>
        <w:jc w:val="left"/>
        <w:rPr>
          <w:rFonts w:hint="default" w:ascii="Times New Roman" w:hAnsi="Times New Roman" w:cs="Times New Roman"/>
          <w:sz w:val="24"/>
        </w:rPr>
      </w:pPr>
      <w:r>
        <w:rPr>
          <w:rFonts w:hint="default" w:ascii="Times New Roman" w:hAnsi="Times New Roman" w:cs="Times New Roman"/>
          <w:b/>
          <w:bCs/>
          <w:sz w:val="24"/>
          <w:lang w:val="en-IN"/>
        </w:rPr>
        <w:t xml:space="preserve">Step 8: </w:t>
      </w:r>
      <w:r>
        <w:rPr>
          <w:rFonts w:hint="default" w:ascii="Times New Roman" w:hAnsi="Times New Roman" w:eastAsia="SimSun" w:cs="Times New Roman"/>
          <w:sz w:val="24"/>
          <w:szCs w:val="24"/>
        </w:rPr>
        <w:t>The User tracks order status and views order history from the dashboard.</w:t>
      </w:r>
    </w:p>
    <w:p w14:paraId="7D72E8BB">
      <w:pPr>
        <w:pStyle w:val="13"/>
        <w:numPr>
          <w:ilvl w:val="0"/>
          <w:numId w:val="13"/>
        </w:numPr>
        <w:tabs>
          <w:tab w:val="left" w:pos="2160"/>
          <w:tab w:val="clear" w:pos="2100"/>
        </w:tabs>
        <w:spacing w:before="0" w:after="0" w:line="276" w:lineRule="auto"/>
        <w:ind w:left="2100" w:leftChars="0" w:right="724" w:rightChars="0" w:hanging="420" w:firstLineChars="0"/>
        <w:jc w:val="left"/>
        <w:rPr>
          <w:rFonts w:hint="default" w:ascii="Times New Roman" w:hAnsi="Times New Roman" w:cs="Times New Roman"/>
          <w:sz w:val="24"/>
        </w:rPr>
      </w:pPr>
      <w:r>
        <w:rPr>
          <w:rFonts w:hint="default" w:ascii="Times New Roman" w:hAnsi="Times New Roman" w:cs="Times New Roman"/>
          <w:b/>
          <w:bCs/>
          <w:sz w:val="24"/>
          <w:lang w:val="en-IN"/>
        </w:rPr>
        <w:t xml:space="preserve">Step 9: </w:t>
      </w:r>
      <w:r>
        <w:rPr>
          <w:rFonts w:hint="default" w:ascii="Times New Roman" w:hAnsi="Times New Roman" w:eastAsia="SimSun" w:cs="Times New Roman"/>
          <w:sz w:val="24"/>
          <w:szCs w:val="24"/>
        </w:rPr>
        <w:t>The Admin logs in to monitor users, restaurants, orders, and overall system activity.</w:t>
      </w:r>
    </w:p>
    <w:p w14:paraId="5C3283EB">
      <w:pPr>
        <w:pStyle w:val="13"/>
        <w:spacing w:after="0" w:line="276" w:lineRule="auto"/>
        <w:jc w:val="left"/>
        <w:rPr>
          <w:rFonts w:hint="default" w:ascii="Times New Roman" w:hAnsi="Times New Roman" w:cs="Times New Roman"/>
          <w:sz w:val="24"/>
        </w:rPr>
        <w:sectPr>
          <w:pgSz w:w="12240" w:h="15840"/>
          <w:pgMar w:top="1380" w:right="720" w:bottom="280" w:left="720" w:header="720" w:footer="720" w:gutter="0"/>
          <w:cols w:space="720" w:num="1"/>
        </w:sectPr>
      </w:pPr>
    </w:p>
    <w:p w14:paraId="04F61345">
      <w:pPr>
        <w:pStyle w:val="2"/>
        <w:spacing w:before="60"/>
        <w:rPr>
          <w:rFonts w:hint="default" w:ascii="Times New Roman" w:hAnsi="Times New Roman" w:cs="Times New Roman"/>
        </w:rPr>
      </w:pPr>
      <w:r>
        <w:rPr>
          <w:rFonts w:hint="default" w:ascii="Times New Roman" w:hAnsi="Times New Roman" w:cs="Times New Roman"/>
        </w:rPr>
        <w:t>Phase-4:</w:t>
      </w:r>
      <w:r>
        <w:rPr>
          <w:rFonts w:hint="default" w:ascii="Times New Roman" w:hAnsi="Times New Roman" w:cs="Times New Roman"/>
          <w:spacing w:val="-8"/>
        </w:rPr>
        <w:t xml:space="preserve"> </w:t>
      </w:r>
      <w:r>
        <w:rPr>
          <w:rFonts w:hint="default" w:ascii="Times New Roman" w:hAnsi="Times New Roman" w:cs="Times New Roman"/>
        </w:rPr>
        <w:t>Project</w:t>
      </w:r>
      <w:r>
        <w:rPr>
          <w:rFonts w:hint="default" w:ascii="Times New Roman" w:hAnsi="Times New Roman" w:cs="Times New Roman"/>
          <w:spacing w:val="-7"/>
        </w:rPr>
        <w:t xml:space="preserve"> </w:t>
      </w:r>
      <w:r>
        <w:rPr>
          <w:rFonts w:hint="default" w:ascii="Times New Roman" w:hAnsi="Times New Roman" w:cs="Times New Roman"/>
          <w:spacing w:val="-2"/>
        </w:rPr>
        <w:t>Planning</w:t>
      </w:r>
    </w:p>
    <w:p w14:paraId="4C4C35EB">
      <w:pPr>
        <w:pStyle w:val="8"/>
        <w:spacing w:before="32"/>
        <w:rPr>
          <w:rFonts w:hint="default" w:ascii="Times New Roman" w:hAnsi="Times New Roman" w:cs="Times New Roman"/>
          <w:b/>
          <w:sz w:val="40"/>
        </w:rPr>
      </w:pPr>
    </w:p>
    <w:p w14:paraId="494BF7EF">
      <w:pPr>
        <w:pStyle w:val="3"/>
        <w:rPr>
          <w:rFonts w:hint="default" w:ascii="Times New Roman" w:hAnsi="Times New Roman" w:cs="Times New Roman"/>
        </w:rPr>
      </w:pPr>
      <w:r>
        <w:rPr>
          <w:rFonts w:hint="default" w:ascii="Times New Roman" w:hAnsi="Times New Roman" w:cs="Times New Roman"/>
          <w:spacing w:val="-2"/>
        </w:rPr>
        <w:t>Objective:</w:t>
      </w:r>
    </w:p>
    <w:p w14:paraId="0398AB4C">
      <w:pPr>
        <w:pStyle w:val="8"/>
        <w:spacing w:before="288"/>
        <w:ind w:left="720"/>
        <w:rPr>
          <w:rFonts w:hint="default" w:ascii="Times New Roman" w:hAnsi="Times New Roman" w:cs="Times New Roman"/>
        </w:rPr>
      </w:pPr>
      <w:r>
        <w:rPr>
          <w:rFonts w:hint="default" w:ascii="Times New Roman" w:hAnsi="Times New Roman" w:cs="Times New Roman"/>
        </w:rPr>
        <w:t>Break</w:t>
      </w:r>
      <w:r>
        <w:rPr>
          <w:rFonts w:hint="default" w:ascii="Times New Roman" w:hAnsi="Times New Roman" w:cs="Times New Roman"/>
          <w:spacing w:val="-1"/>
        </w:rPr>
        <w:t xml:space="preserve"> </w:t>
      </w:r>
      <w:r>
        <w:rPr>
          <w:rFonts w:hint="default" w:ascii="Times New Roman" w:hAnsi="Times New Roman" w:cs="Times New Roman"/>
        </w:rPr>
        <w:t>down</w:t>
      </w:r>
      <w:r>
        <w:rPr>
          <w:rFonts w:hint="default" w:ascii="Times New Roman" w:hAnsi="Times New Roman" w:cs="Times New Roman"/>
          <w:spacing w:val="-1"/>
        </w:rPr>
        <w:t xml:space="preserve"> </w:t>
      </w:r>
      <w:r>
        <w:rPr>
          <w:rFonts w:hint="default" w:ascii="Times New Roman" w:hAnsi="Times New Roman" w:cs="Times New Roman"/>
        </w:rPr>
        <w:t>development tasks</w:t>
      </w:r>
      <w:r>
        <w:rPr>
          <w:rFonts w:hint="default" w:ascii="Times New Roman" w:hAnsi="Times New Roman" w:cs="Times New Roman"/>
          <w:spacing w:val="-1"/>
        </w:rPr>
        <w:t xml:space="preserve"> </w:t>
      </w:r>
      <w:r>
        <w:rPr>
          <w:rFonts w:hint="default" w:ascii="Times New Roman" w:hAnsi="Times New Roman" w:cs="Times New Roman"/>
        </w:rPr>
        <w:t>for efficient</w:t>
      </w:r>
      <w:r>
        <w:rPr>
          <w:rFonts w:hint="default" w:ascii="Times New Roman" w:hAnsi="Times New Roman" w:cs="Times New Roman"/>
          <w:spacing w:val="-1"/>
        </w:rPr>
        <w:t xml:space="preserve"> </w:t>
      </w:r>
      <w:r>
        <w:rPr>
          <w:rFonts w:hint="default" w:ascii="Times New Roman" w:hAnsi="Times New Roman" w:cs="Times New Roman"/>
        </w:rPr>
        <w:t>completion across</w:t>
      </w:r>
      <w:r>
        <w:rPr>
          <w:rFonts w:hint="default" w:ascii="Times New Roman" w:hAnsi="Times New Roman" w:cs="Times New Roman"/>
          <w:spacing w:val="-1"/>
        </w:rPr>
        <w:t xml:space="preserve"> </w:t>
      </w:r>
      <w:r>
        <w:rPr>
          <w:rFonts w:hint="default" w:ascii="Times New Roman" w:hAnsi="Times New Roman" w:cs="Times New Roman"/>
        </w:rPr>
        <w:t xml:space="preserve">multiple </w:t>
      </w:r>
      <w:r>
        <w:rPr>
          <w:rFonts w:hint="default" w:ascii="Times New Roman" w:hAnsi="Times New Roman" w:cs="Times New Roman"/>
          <w:spacing w:val="-2"/>
        </w:rPr>
        <w:t>sprints.</w:t>
      </w:r>
    </w:p>
    <w:p w14:paraId="617E9A7B">
      <w:pPr>
        <w:pStyle w:val="8"/>
        <w:rPr>
          <w:rFonts w:hint="default" w:ascii="Times New Roman" w:hAnsi="Times New Roman" w:cs="Times New Roman"/>
          <w:sz w:val="20"/>
        </w:rPr>
      </w:pPr>
    </w:p>
    <w:p w14:paraId="55F9F591">
      <w:pPr>
        <w:pStyle w:val="8"/>
        <w:spacing w:before="122"/>
        <w:rPr>
          <w:rFonts w:hint="default" w:ascii="Times New Roman" w:hAnsi="Times New Roman" w:cs="Times New Roman"/>
          <w:sz w:val="20"/>
        </w:rPr>
      </w:pPr>
    </w:p>
    <w:tbl>
      <w:tblPr>
        <w:tblStyle w:val="7"/>
        <w:tblW w:w="10552"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60"/>
        <w:gridCol w:w="1761"/>
        <w:gridCol w:w="1019"/>
        <w:gridCol w:w="1060"/>
        <w:gridCol w:w="1078"/>
        <w:gridCol w:w="1330"/>
        <w:gridCol w:w="1526"/>
        <w:gridCol w:w="1918"/>
      </w:tblGrid>
      <w:tr w14:paraId="73C4E4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0" w:hRule="atLeast"/>
        </w:trPr>
        <w:tc>
          <w:tcPr>
            <w:tcW w:w="860" w:type="dxa"/>
          </w:tcPr>
          <w:p w14:paraId="025E7D3A">
            <w:pPr>
              <w:pStyle w:val="14"/>
              <w:spacing w:before="117"/>
              <w:ind w:right="120"/>
              <w:jc w:val="center"/>
              <w:rPr>
                <w:rFonts w:hint="default" w:ascii="Times New Roman" w:hAnsi="Times New Roman" w:cs="Times New Roman"/>
                <w:b/>
                <w:sz w:val="20"/>
              </w:rPr>
            </w:pPr>
            <w:r>
              <w:rPr>
                <w:rFonts w:hint="default" w:ascii="Times New Roman" w:hAnsi="Times New Roman" w:cs="Times New Roman"/>
                <w:b/>
                <w:spacing w:val="-2"/>
                <w:sz w:val="20"/>
              </w:rPr>
              <w:t>Sprint</w:t>
            </w:r>
          </w:p>
        </w:tc>
        <w:tc>
          <w:tcPr>
            <w:tcW w:w="1761" w:type="dxa"/>
          </w:tcPr>
          <w:p w14:paraId="4B1F3FFB">
            <w:pPr>
              <w:pStyle w:val="14"/>
              <w:spacing w:before="117"/>
              <w:ind w:left="109"/>
              <w:rPr>
                <w:rFonts w:hint="default" w:ascii="Times New Roman" w:hAnsi="Times New Roman" w:cs="Times New Roman"/>
                <w:b/>
                <w:sz w:val="20"/>
              </w:rPr>
            </w:pPr>
            <w:r>
              <w:rPr>
                <w:rFonts w:hint="default" w:ascii="Times New Roman" w:hAnsi="Times New Roman" w:cs="Times New Roman"/>
                <w:b/>
                <w:spacing w:val="-4"/>
                <w:sz w:val="20"/>
              </w:rPr>
              <w:t>Task</w:t>
            </w:r>
          </w:p>
        </w:tc>
        <w:tc>
          <w:tcPr>
            <w:tcW w:w="1019" w:type="dxa"/>
          </w:tcPr>
          <w:p w14:paraId="20CB4C6F">
            <w:pPr>
              <w:pStyle w:val="14"/>
              <w:spacing w:before="117"/>
              <w:ind w:left="109"/>
              <w:rPr>
                <w:rFonts w:hint="default" w:ascii="Times New Roman" w:hAnsi="Times New Roman" w:cs="Times New Roman"/>
                <w:b/>
                <w:sz w:val="20"/>
              </w:rPr>
            </w:pPr>
            <w:r>
              <w:rPr>
                <w:rFonts w:hint="default" w:ascii="Times New Roman" w:hAnsi="Times New Roman" w:cs="Times New Roman"/>
                <w:b/>
                <w:spacing w:val="-2"/>
                <w:sz w:val="20"/>
              </w:rPr>
              <w:t>Priority</w:t>
            </w:r>
          </w:p>
        </w:tc>
        <w:tc>
          <w:tcPr>
            <w:tcW w:w="1060" w:type="dxa"/>
          </w:tcPr>
          <w:p w14:paraId="2DE208CD">
            <w:pPr>
              <w:pStyle w:val="14"/>
              <w:spacing w:before="117"/>
              <w:ind w:left="104"/>
              <w:rPr>
                <w:rFonts w:hint="default" w:ascii="Times New Roman" w:hAnsi="Times New Roman" w:cs="Times New Roman"/>
                <w:b/>
                <w:sz w:val="20"/>
              </w:rPr>
            </w:pPr>
            <w:r>
              <w:rPr>
                <w:rFonts w:hint="default" w:ascii="Times New Roman" w:hAnsi="Times New Roman" w:cs="Times New Roman"/>
                <w:b/>
                <w:spacing w:val="-2"/>
                <w:sz w:val="20"/>
              </w:rPr>
              <w:t>Duration</w:t>
            </w:r>
          </w:p>
        </w:tc>
        <w:tc>
          <w:tcPr>
            <w:tcW w:w="1078" w:type="dxa"/>
          </w:tcPr>
          <w:p w14:paraId="468FBD2B">
            <w:pPr>
              <w:pStyle w:val="14"/>
              <w:spacing w:before="117"/>
              <w:ind w:left="94"/>
              <w:rPr>
                <w:rFonts w:hint="default" w:ascii="Times New Roman" w:hAnsi="Times New Roman" w:cs="Times New Roman"/>
                <w:b/>
                <w:sz w:val="20"/>
              </w:rPr>
            </w:pPr>
            <w:r>
              <w:rPr>
                <w:rFonts w:hint="default" w:ascii="Times New Roman" w:hAnsi="Times New Roman" w:cs="Times New Roman"/>
                <w:b/>
                <w:spacing w:val="-2"/>
                <w:sz w:val="20"/>
              </w:rPr>
              <w:t>Deadline</w:t>
            </w:r>
          </w:p>
        </w:tc>
        <w:tc>
          <w:tcPr>
            <w:tcW w:w="1330" w:type="dxa"/>
          </w:tcPr>
          <w:p w14:paraId="6B2827D8">
            <w:pPr>
              <w:pStyle w:val="14"/>
              <w:spacing w:before="117"/>
              <w:ind w:left="99"/>
              <w:rPr>
                <w:rFonts w:hint="default" w:ascii="Times New Roman" w:hAnsi="Times New Roman" w:cs="Times New Roman"/>
                <w:b/>
                <w:sz w:val="20"/>
              </w:rPr>
            </w:pPr>
            <w:r>
              <w:rPr>
                <w:rFonts w:hint="default" w:ascii="Times New Roman" w:hAnsi="Times New Roman" w:cs="Times New Roman"/>
                <w:b/>
                <w:sz w:val="20"/>
              </w:rPr>
              <w:t>Assigned</w:t>
            </w:r>
            <w:r>
              <w:rPr>
                <w:rFonts w:hint="default" w:ascii="Times New Roman" w:hAnsi="Times New Roman" w:cs="Times New Roman"/>
                <w:b/>
                <w:spacing w:val="-8"/>
                <w:sz w:val="20"/>
              </w:rPr>
              <w:t xml:space="preserve"> </w:t>
            </w:r>
            <w:r>
              <w:rPr>
                <w:rFonts w:hint="default" w:ascii="Times New Roman" w:hAnsi="Times New Roman" w:cs="Times New Roman"/>
                <w:b/>
                <w:spacing w:val="-5"/>
                <w:sz w:val="20"/>
              </w:rPr>
              <w:t>to</w:t>
            </w:r>
          </w:p>
        </w:tc>
        <w:tc>
          <w:tcPr>
            <w:tcW w:w="1526" w:type="dxa"/>
          </w:tcPr>
          <w:p w14:paraId="76E3ABF3">
            <w:pPr>
              <w:pStyle w:val="14"/>
              <w:spacing w:before="117"/>
              <w:ind w:right="32"/>
              <w:jc w:val="center"/>
              <w:rPr>
                <w:rFonts w:hint="default" w:ascii="Times New Roman" w:hAnsi="Times New Roman" w:cs="Times New Roman"/>
                <w:b/>
                <w:sz w:val="20"/>
              </w:rPr>
            </w:pPr>
            <w:r>
              <w:rPr>
                <w:rFonts w:hint="default" w:ascii="Times New Roman" w:hAnsi="Times New Roman" w:cs="Times New Roman"/>
                <w:b/>
                <w:spacing w:val="-2"/>
                <w:sz w:val="20"/>
              </w:rPr>
              <w:t>Dependencies</w:t>
            </w:r>
          </w:p>
        </w:tc>
        <w:tc>
          <w:tcPr>
            <w:tcW w:w="1918" w:type="dxa"/>
          </w:tcPr>
          <w:p w14:paraId="4168AD12">
            <w:pPr>
              <w:pStyle w:val="14"/>
              <w:spacing w:before="117"/>
              <w:ind w:left="104" w:right="402"/>
              <w:rPr>
                <w:rFonts w:hint="default" w:ascii="Times New Roman" w:hAnsi="Times New Roman" w:cs="Times New Roman"/>
                <w:b/>
                <w:sz w:val="20"/>
              </w:rPr>
            </w:pPr>
            <w:r>
              <w:rPr>
                <w:rFonts w:hint="default" w:ascii="Times New Roman" w:hAnsi="Times New Roman" w:cs="Times New Roman"/>
                <w:b/>
                <w:spacing w:val="-2"/>
                <w:sz w:val="20"/>
              </w:rPr>
              <w:t>Expected outcome</w:t>
            </w:r>
          </w:p>
        </w:tc>
      </w:tr>
      <w:tr w14:paraId="0379A0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19" w:hRule="atLeast"/>
        </w:trPr>
        <w:tc>
          <w:tcPr>
            <w:tcW w:w="860" w:type="dxa"/>
          </w:tcPr>
          <w:p w14:paraId="59999BE7">
            <w:pPr>
              <w:pStyle w:val="14"/>
              <w:spacing w:before="102"/>
              <w:ind w:right="8"/>
              <w:jc w:val="center"/>
              <w:rPr>
                <w:rFonts w:hint="default" w:ascii="Times New Roman" w:hAnsi="Times New Roman" w:cs="Times New Roman"/>
                <w:sz w:val="20"/>
              </w:rPr>
            </w:pPr>
            <w:r>
              <w:rPr>
                <w:rFonts w:hint="default" w:ascii="Times New Roman" w:hAnsi="Times New Roman" w:cs="Times New Roman"/>
                <w:sz w:val="20"/>
              </w:rPr>
              <w:t>Sprint</w:t>
            </w:r>
            <w:r>
              <w:rPr>
                <w:rFonts w:hint="default" w:ascii="Times New Roman" w:hAnsi="Times New Roman" w:cs="Times New Roman"/>
                <w:spacing w:val="-6"/>
                <w:sz w:val="20"/>
              </w:rPr>
              <w:t xml:space="preserve"> </w:t>
            </w:r>
            <w:r>
              <w:rPr>
                <w:rFonts w:hint="default" w:ascii="Times New Roman" w:hAnsi="Times New Roman" w:cs="Times New Roman"/>
                <w:spacing w:val="-10"/>
                <w:sz w:val="20"/>
              </w:rPr>
              <w:t>1</w:t>
            </w:r>
          </w:p>
        </w:tc>
        <w:tc>
          <w:tcPr>
            <w:tcW w:w="1761" w:type="dxa"/>
          </w:tcPr>
          <w:p w14:paraId="602DDD82">
            <w:pPr>
              <w:pStyle w:val="14"/>
              <w:spacing w:before="102"/>
              <w:ind w:left="109"/>
              <w:rPr>
                <w:rFonts w:hint="default" w:ascii="Times New Roman" w:hAnsi="Times New Roman" w:cs="Times New Roman"/>
                <w:sz w:val="20"/>
                <w:lang w:val="en-IN"/>
              </w:rPr>
            </w:pPr>
            <w:r>
              <w:rPr>
                <w:rFonts w:hint="default" w:ascii="Times New Roman" w:hAnsi="Times New Roman" w:cs="Times New Roman"/>
                <w:spacing w:val="-2"/>
                <w:sz w:val="20"/>
                <w:lang w:val="en-IN"/>
              </w:rPr>
              <w:t>Backend setup and database configuration</w:t>
            </w:r>
          </w:p>
        </w:tc>
        <w:tc>
          <w:tcPr>
            <w:tcW w:w="1019" w:type="dxa"/>
          </w:tcPr>
          <w:p w14:paraId="0CD9D74E">
            <w:pPr>
              <w:pStyle w:val="14"/>
              <w:spacing w:before="71"/>
              <w:rPr>
                <w:rFonts w:hint="default" w:ascii="Times New Roman" w:hAnsi="Times New Roman" w:cs="Times New Roman"/>
                <w:sz w:val="20"/>
              </w:rPr>
            </w:pPr>
          </w:p>
          <w:p w14:paraId="63205C81">
            <w:pPr>
              <w:pStyle w:val="14"/>
              <w:ind w:left="109"/>
              <w:rPr>
                <w:rFonts w:hint="default" w:ascii="Times New Roman" w:hAnsi="Times New Roman" w:cs="Times New Roman"/>
                <w:sz w:val="20"/>
              </w:rPr>
            </w:pPr>
            <w:r>
              <w:rPr>
                <w:rFonts w:hint="default" w:ascii="Times New Roman" w:hAnsi="Times New Roman" w:cs="Times New Roman"/>
                <w:spacing w:val="-2"/>
                <w:w w:val="115"/>
                <w:sz w:val="20"/>
              </w:rPr>
              <w:t>High</w:t>
            </w:r>
          </w:p>
        </w:tc>
        <w:tc>
          <w:tcPr>
            <w:tcW w:w="1060" w:type="dxa"/>
          </w:tcPr>
          <w:p w14:paraId="3B5D83F4">
            <w:pPr>
              <w:pStyle w:val="14"/>
              <w:spacing w:before="102"/>
              <w:rPr>
                <w:rFonts w:hint="default" w:ascii="Times New Roman" w:hAnsi="Times New Roman" w:cs="Times New Roman"/>
                <w:sz w:val="20"/>
              </w:rPr>
            </w:pPr>
          </w:p>
          <w:p w14:paraId="4E2708CB">
            <w:pPr>
              <w:pStyle w:val="14"/>
              <w:ind w:left="104"/>
              <w:rPr>
                <w:rFonts w:hint="default" w:ascii="Times New Roman" w:hAnsi="Times New Roman" w:cs="Times New Roman"/>
                <w:sz w:val="20"/>
              </w:rPr>
            </w:pPr>
            <w:r>
              <w:rPr>
                <w:rFonts w:hint="default" w:ascii="Times New Roman" w:hAnsi="Times New Roman" w:cs="Times New Roman"/>
                <w:spacing w:val="-1"/>
                <w:sz w:val="20"/>
                <w:lang w:val="en-IN"/>
              </w:rPr>
              <w:t>4</w:t>
            </w:r>
            <w:r>
              <w:rPr>
                <w:rFonts w:hint="default" w:ascii="Times New Roman" w:hAnsi="Times New Roman" w:cs="Times New Roman"/>
                <w:spacing w:val="-1"/>
                <w:sz w:val="20"/>
              </w:rPr>
              <w:t xml:space="preserve"> </w:t>
            </w:r>
            <w:r>
              <w:rPr>
                <w:rFonts w:hint="default" w:ascii="Times New Roman" w:hAnsi="Times New Roman" w:cs="Times New Roman"/>
                <w:spacing w:val="-4"/>
                <w:sz w:val="20"/>
              </w:rPr>
              <w:t>hours</w:t>
            </w:r>
          </w:p>
        </w:tc>
        <w:tc>
          <w:tcPr>
            <w:tcW w:w="1078" w:type="dxa"/>
          </w:tcPr>
          <w:p w14:paraId="7FABBE46">
            <w:pPr>
              <w:pStyle w:val="14"/>
              <w:spacing w:before="102"/>
              <w:rPr>
                <w:rFonts w:hint="default" w:ascii="Times New Roman" w:hAnsi="Times New Roman" w:cs="Times New Roman"/>
                <w:sz w:val="20"/>
              </w:rPr>
            </w:pPr>
          </w:p>
          <w:p w14:paraId="0C0CBD2E">
            <w:pPr>
              <w:pStyle w:val="14"/>
              <w:ind w:left="94"/>
              <w:rPr>
                <w:rFonts w:hint="default" w:ascii="Times New Roman" w:hAnsi="Times New Roman" w:cs="Times New Roman"/>
                <w:sz w:val="20"/>
              </w:rPr>
            </w:pPr>
            <w:r>
              <w:rPr>
                <w:rFonts w:hint="default" w:ascii="Times New Roman" w:hAnsi="Times New Roman" w:cs="Times New Roman"/>
                <w:sz w:val="20"/>
              </w:rPr>
              <w:t>Day</w:t>
            </w:r>
            <w:r>
              <w:rPr>
                <w:rFonts w:hint="default" w:ascii="Times New Roman" w:hAnsi="Times New Roman" w:cs="Times New Roman"/>
                <w:spacing w:val="-5"/>
                <w:sz w:val="20"/>
              </w:rPr>
              <w:t xml:space="preserve"> </w:t>
            </w:r>
            <w:r>
              <w:rPr>
                <w:rFonts w:hint="default" w:ascii="Times New Roman" w:hAnsi="Times New Roman" w:cs="Times New Roman"/>
                <w:spacing w:val="-10"/>
                <w:sz w:val="20"/>
              </w:rPr>
              <w:t>1</w:t>
            </w:r>
          </w:p>
        </w:tc>
        <w:tc>
          <w:tcPr>
            <w:tcW w:w="1330" w:type="dxa"/>
          </w:tcPr>
          <w:p w14:paraId="6471FF50">
            <w:pPr>
              <w:pStyle w:val="14"/>
              <w:spacing w:before="102"/>
              <w:rPr>
                <w:rFonts w:hint="default" w:ascii="Times New Roman" w:hAnsi="Times New Roman" w:cs="Times New Roman"/>
                <w:sz w:val="20"/>
              </w:rPr>
            </w:pPr>
          </w:p>
          <w:p w14:paraId="1D76A16B">
            <w:pPr>
              <w:pStyle w:val="14"/>
              <w:ind w:left="99"/>
              <w:rPr>
                <w:rFonts w:hint="default" w:ascii="Times New Roman" w:hAnsi="Times New Roman" w:cs="Times New Roman"/>
                <w:sz w:val="20"/>
              </w:rPr>
            </w:pPr>
            <w:r>
              <w:rPr>
                <w:rFonts w:hint="default" w:ascii="Times New Roman" w:hAnsi="Times New Roman" w:cs="Times New Roman"/>
                <w:sz w:val="20"/>
              </w:rPr>
              <w:t>Member</w:t>
            </w:r>
            <w:r>
              <w:rPr>
                <w:rFonts w:hint="default" w:ascii="Times New Roman" w:hAnsi="Times New Roman" w:cs="Times New Roman"/>
                <w:spacing w:val="-6"/>
                <w:sz w:val="20"/>
              </w:rPr>
              <w:t xml:space="preserve"> </w:t>
            </w:r>
            <w:r>
              <w:rPr>
                <w:rFonts w:hint="default" w:ascii="Times New Roman" w:hAnsi="Times New Roman" w:cs="Times New Roman"/>
                <w:spacing w:val="-10"/>
                <w:sz w:val="20"/>
              </w:rPr>
              <w:t>1</w:t>
            </w:r>
          </w:p>
        </w:tc>
        <w:tc>
          <w:tcPr>
            <w:tcW w:w="1526" w:type="dxa"/>
          </w:tcPr>
          <w:p w14:paraId="47E05C45">
            <w:pPr>
              <w:pStyle w:val="14"/>
              <w:spacing w:before="102"/>
              <w:ind w:left="104" w:right="56"/>
              <w:rPr>
                <w:rFonts w:hint="default" w:ascii="Times New Roman" w:hAnsi="Times New Roman" w:cs="Times New Roman"/>
                <w:sz w:val="20"/>
                <w:lang w:val="en-IN"/>
              </w:rPr>
            </w:pPr>
            <w:r>
              <w:rPr>
                <w:rFonts w:hint="default" w:ascii="Times New Roman" w:hAnsi="Times New Roman" w:cs="Times New Roman"/>
                <w:spacing w:val="-2"/>
                <w:sz w:val="20"/>
                <w:lang w:val="en-IN"/>
              </w:rPr>
              <w:t>Node.js, MongoDB Atlas</w:t>
            </w:r>
          </w:p>
        </w:tc>
        <w:tc>
          <w:tcPr>
            <w:tcW w:w="1918" w:type="dxa"/>
          </w:tcPr>
          <w:p w14:paraId="71965CEF">
            <w:pPr>
              <w:pStyle w:val="14"/>
              <w:spacing w:before="102"/>
              <w:ind w:left="104" w:right="134"/>
              <w:rPr>
                <w:rFonts w:hint="default" w:ascii="Times New Roman" w:hAnsi="Times New Roman" w:cs="Times New Roman"/>
                <w:sz w:val="20"/>
                <w:lang w:val="en-IN"/>
              </w:rPr>
            </w:pPr>
            <w:r>
              <w:rPr>
                <w:rFonts w:hint="default" w:ascii="Times New Roman" w:hAnsi="Times New Roman" w:cs="Times New Roman"/>
                <w:spacing w:val="-2"/>
                <w:sz w:val="20"/>
                <w:lang w:val="en-IN"/>
              </w:rPr>
              <w:t>Backend server connected to database</w:t>
            </w:r>
          </w:p>
        </w:tc>
      </w:tr>
      <w:tr w14:paraId="32ABC2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20" w:hRule="atLeast"/>
        </w:trPr>
        <w:tc>
          <w:tcPr>
            <w:tcW w:w="860" w:type="dxa"/>
          </w:tcPr>
          <w:p w14:paraId="0D1B854B">
            <w:pPr>
              <w:pStyle w:val="14"/>
              <w:spacing w:before="107"/>
              <w:ind w:right="8"/>
              <w:jc w:val="center"/>
              <w:rPr>
                <w:rFonts w:hint="default" w:ascii="Times New Roman" w:hAnsi="Times New Roman" w:cs="Times New Roman"/>
                <w:sz w:val="20"/>
              </w:rPr>
            </w:pPr>
            <w:r>
              <w:rPr>
                <w:rFonts w:hint="default" w:ascii="Times New Roman" w:hAnsi="Times New Roman" w:cs="Times New Roman"/>
                <w:sz w:val="20"/>
              </w:rPr>
              <w:t>Sprint</w:t>
            </w:r>
            <w:r>
              <w:rPr>
                <w:rFonts w:hint="default" w:ascii="Times New Roman" w:hAnsi="Times New Roman" w:cs="Times New Roman"/>
                <w:spacing w:val="-6"/>
                <w:sz w:val="20"/>
              </w:rPr>
              <w:t xml:space="preserve"> </w:t>
            </w:r>
            <w:r>
              <w:rPr>
                <w:rFonts w:hint="default" w:ascii="Times New Roman" w:hAnsi="Times New Roman" w:cs="Times New Roman"/>
                <w:spacing w:val="-10"/>
                <w:sz w:val="20"/>
              </w:rPr>
              <w:t>1</w:t>
            </w:r>
          </w:p>
        </w:tc>
        <w:tc>
          <w:tcPr>
            <w:tcW w:w="1761" w:type="dxa"/>
          </w:tcPr>
          <w:p w14:paraId="0C8A464B">
            <w:pPr>
              <w:pStyle w:val="14"/>
              <w:spacing w:before="107"/>
              <w:ind w:left="109"/>
              <w:rPr>
                <w:rFonts w:hint="default" w:ascii="Times New Roman" w:hAnsi="Times New Roman" w:cs="Times New Roman"/>
                <w:sz w:val="20"/>
                <w:lang w:val="en-IN"/>
              </w:rPr>
            </w:pPr>
            <w:r>
              <w:rPr>
                <w:rFonts w:hint="default" w:ascii="Times New Roman" w:hAnsi="Times New Roman" w:cs="Times New Roman"/>
                <w:spacing w:val="-2"/>
                <w:sz w:val="20"/>
                <w:lang w:val="en-IN"/>
              </w:rPr>
              <w:t>Authentication and role-based access implementation</w:t>
            </w:r>
          </w:p>
        </w:tc>
        <w:tc>
          <w:tcPr>
            <w:tcW w:w="1019" w:type="dxa"/>
          </w:tcPr>
          <w:p w14:paraId="28300D49">
            <w:pPr>
              <w:pStyle w:val="14"/>
              <w:spacing w:before="76"/>
              <w:rPr>
                <w:rFonts w:hint="default" w:ascii="Times New Roman" w:hAnsi="Times New Roman" w:cs="Times New Roman"/>
                <w:sz w:val="20"/>
              </w:rPr>
            </w:pPr>
          </w:p>
          <w:p w14:paraId="38D00BA3">
            <w:pPr>
              <w:pStyle w:val="14"/>
              <w:ind w:left="109"/>
              <w:rPr>
                <w:rFonts w:hint="default" w:ascii="Times New Roman" w:hAnsi="Times New Roman" w:cs="Times New Roman"/>
                <w:sz w:val="20"/>
              </w:rPr>
            </w:pPr>
            <w:r>
              <w:rPr>
                <w:rFonts w:hint="default" w:ascii="Times New Roman" w:hAnsi="Times New Roman" w:cs="Times New Roman"/>
                <w:spacing w:val="-2"/>
                <w:w w:val="115"/>
                <w:sz w:val="20"/>
              </w:rPr>
              <w:t>High</w:t>
            </w:r>
          </w:p>
        </w:tc>
        <w:tc>
          <w:tcPr>
            <w:tcW w:w="1060" w:type="dxa"/>
          </w:tcPr>
          <w:p w14:paraId="2A335598">
            <w:pPr>
              <w:pStyle w:val="14"/>
              <w:spacing w:before="107"/>
              <w:rPr>
                <w:rFonts w:hint="default" w:ascii="Times New Roman" w:hAnsi="Times New Roman" w:cs="Times New Roman"/>
                <w:sz w:val="20"/>
              </w:rPr>
            </w:pPr>
          </w:p>
          <w:p w14:paraId="79A565CA">
            <w:pPr>
              <w:pStyle w:val="14"/>
              <w:ind w:left="104"/>
              <w:rPr>
                <w:rFonts w:hint="default" w:ascii="Times New Roman" w:hAnsi="Times New Roman" w:cs="Times New Roman"/>
                <w:sz w:val="20"/>
              </w:rPr>
            </w:pPr>
            <w:r>
              <w:rPr>
                <w:rFonts w:hint="default" w:ascii="Times New Roman" w:hAnsi="Times New Roman" w:cs="Times New Roman"/>
                <w:spacing w:val="-1"/>
                <w:sz w:val="20"/>
                <w:lang w:val="en-IN"/>
              </w:rPr>
              <w:t>5</w:t>
            </w:r>
            <w:r>
              <w:rPr>
                <w:rFonts w:hint="default" w:ascii="Times New Roman" w:hAnsi="Times New Roman" w:cs="Times New Roman"/>
                <w:spacing w:val="-1"/>
                <w:sz w:val="20"/>
              </w:rPr>
              <w:t xml:space="preserve"> </w:t>
            </w:r>
            <w:r>
              <w:rPr>
                <w:rFonts w:hint="default" w:ascii="Times New Roman" w:hAnsi="Times New Roman" w:cs="Times New Roman"/>
                <w:spacing w:val="-4"/>
                <w:sz w:val="20"/>
              </w:rPr>
              <w:t>hours</w:t>
            </w:r>
          </w:p>
        </w:tc>
        <w:tc>
          <w:tcPr>
            <w:tcW w:w="1078" w:type="dxa"/>
          </w:tcPr>
          <w:p w14:paraId="01AC2FE1">
            <w:pPr>
              <w:pStyle w:val="14"/>
              <w:spacing w:before="107"/>
              <w:rPr>
                <w:rFonts w:hint="default" w:ascii="Times New Roman" w:hAnsi="Times New Roman" w:cs="Times New Roman"/>
                <w:sz w:val="20"/>
              </w:rPr>
            </w:pPr>
          </w:p>
          <w:p w14:paraId="7657437C">
            <w:pPr>
              <w:pStyle w:val="14"/>
              <w:ind w:left="94"/>
              <w:rPr>
                <w:rFonts w:hint="default" w:ascii="Times New Roman" w:hAnsi="Times New Roman" w:cs="Times New Roman"/>
                <w:sz w:val="20"/>
              </w:rPr>
            </w:pPr>
            <w:r>
              <w:rPr>
                <w:rFonts w:hint="default" w:ascii="Times New Roman" w:hAnsi="Times New Roman" w:cs="Times New Roman"/>
                <w:sz w:val="20"/>
              </w:rPr>
              <w:t>Day</w:t>
            </w:r>
            <w:r>
              <w:rPr>
                <w:rFonts w:hint="default" w:ascii="Times New Roman" w:hAnsi="Times New Roman" w:cs="Times New Roman"/>
                <w:spacing w:val="-5"/>
                <w:sz w:val="20"/>
              </w:rPr>
              <w:t xml:space="preserve"> </w:t>
            </w:r>
            <w:r>
              <w:rPr>
                <w:rFonts w:hint="default" w:ascii="Times New Roman" w:hAnsi="Times New Roman" w:cs="Times New Roman"/>
                <w:spacing w:val="-10"/>
                <w:sz w:val="20"/>
              </w:rPr>
              <w:t>1</w:t>
            </w:r>
          </w:p>
        </w:tc>
        <w:tc>
          <w:tcPr>
            <w:tcW w:w="1330" w:type="dxa"/>
          </w:tcPr>
          <w:p w14:paraId="4139C7DE">
            <w:pPr>
              <w:pStyle w:val="14"/>
              <w:spacing w:before="107"/>
              <w:rPr>
                <w:rFonts w:hint="default" w:ascii="Times New Roman" w:hAnsi="Times New Roman" w:cs="Times New Roman"/>
                <w:sz w:val="20"/>
              </w:rPr>
            </w:pPr>
          </w:p>
          <w:p w14:paraId="15C9F1CF">
            <w:pPr>
              <w:pStyle w:val="14"/>
              <w:ind w:left="99"/>
              <w:rPr>
                <w:rFonts w:hint="default" w:ascii="Times New Roman" w:hAnsi="Times New Roman" w:cs="Times New Roman"/>
                <w:sz w:val="20"/>
              </w:rPr>
            </w:pPr>
            <w:r>
              <w:rPr>
                <w:rFonts w:hint="default" w:ascii="Times New Roman" w:hAnsi="Times New Roman" w:cs="Times New Roman"/>
                <w:sz w:val="20"/>
              </w:rPr>
              <w:t>Member</w:t>
            </w:r>
            <w:r>
              <w:rPr>
                <w:rFonts w:hint="default" w:ascii="Times New Roman" w:hAnsi="Times New Roman" w:cs="Times New Roman"/>
                <w:spacing w:val="-6"/>
                <w:sz w:val="20"/>
              </w:rPr>
              <w:t xml:space="preserve"> </w:t>
            </w:r>
            <w:r>
              <w:rPr>
                <w:rFonts w:hint="default" w:ascii="Times New Roman" w:hAnsi="Times New Roman" w:cs="Times New Roman"/>
                <w:spacing w:val="-10"/>
                <w:sz w:val="20"/>
              </w:rPr>
              <w:t>2</w:t>
            </w:r>
          </w:p>
        </w:tc>
        <w:tc>
          <w:tcPr>
            <w:tcW w:w="1526" w:type="dxa"/>
          </w:tcPr>
          <w:p w14:paraId="40723290">
            <w:pPr>
              <w:pStyle w:val="14"/>
              <w:spacing w:before="107"/>
              <w:ind w:left="11" w:right="32"/>
              <w:jc w:val="center"/>
              <w:rPr>
                <w:rFonts w:hint="default" w:ascii="Times New Roman" w:hAnsi="Times New Roman" w:cs="Times New Roman"/>
                <w:sz w:val="20"/>
                <w:lang w:val="en-IN"/>
              </w:rPr>
            </w:pPr>
            <w:r>
              <w:rPr>
                <w:rFonts w:hint="default" w:ascii="Times New Roman" w:hAnsi="Times New Roman" w:cs="Times New Roman"/>
                <w:sz w:val="20"/>
                <w:lang w:val="en-IN"/>
              </w:rPr>
              <w:t>JWT, Bcrypt, Databse models</w:t>
            </w:r>
          </w:p>
        </w:tc>
        <w:tc>
          <w:tcPr>
            <w:tcW w:w="1918" w:type="dxa"/>
          </w:tcPr>
          <w:p w14:paraId="62CEB457">
            <w:pPr>
              <w:pStyle w:val="14"/>
              <w:spacing w:before="107"/>
              <w:ind w:left="104" w:right="491"/>
              <w:rPr>
                <w:rFonts w:hint="default" w:ascii="Times New Roman" w:hAnsi="Times New Roman" w:cs="Times New Roman"/>
                <w:sz w:val="20"/>
                <w:lang w:val="en-IN"/>
              </w:rPr>
            </w:pPr>
            <w:r>
              <w:rPr>
                <w:rFonts w:hint="default" w:ascii="Times New Roman" w:hAnsi="Times New Roman" w:cs="Times New Roman"/>
                <w:spacing w:val="-2"/>
                <w:sz w:val="20"/>
                <w:lang w:val="en-IN"/>
              </w:rPr>
              <w:t>Secure login system for user, restauratnt, and admin</w:t>
            </w:r>
          </w:p>
        </w:tc>
      </w:tr>
      <w:tr w14:paraId="26E78A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19" w:hRule="atLeast"/>
        </w:trPr>
        <w:tc>
          <w:tcPr>
            <w:tcW w:w="860" w:type="dxa"/>
          </w:tcPr>
          <w:p w14:paraId="14A2AABB">
            <w:pPr>
              <w:pStyle w:val="14"/>
              <w:spacing w:before="112"/>
              <w:ind w:right="8"/>
              <w:jc w:val="center"/>
              <w:rPr>
                <w:rFonts w:hint="default" w:ascii="Times New Roman" w:hAnsi="Times New Roman" w:cs="Times New Roman"/>
                <w:sz w:val="20"/>
              </w:rPr>
            </w:pPr>
            <w:r>
              <w:rPr>
                <w:rFonts w:hint="default" w:ascii="Times New Roman" w:hAnsi="Times New Roman" w:cs="Times New Roman"/>
                <w:sz w:val="20"/>
              </w:rPr>
              <w:t>Sprint</w:t>
            </w:r>
            <w:r>
              <w:rPr>
                <w:rFonts w:hint="default" w:ascii="Times New Roman" w:hAnsi="Times New Roman" w:cs="Times New Roman"/>
                <w:spacing w:val="-6"/>
                <w:sz w:val="20"/>
              </w:rPr>
              <w:t xml:space="preserve"> </w:t>
            </w:r>
            <w:r>
              <w:rPr>
                <w:rFonts w:hint="default" w:ascii="Times New Roman" w:hAnsi="Times New Roman" w:cs="Times New Roman"/>
                <w:spacing w:val="-10"/>
                <w:sz w:val="20"/>
              </w:rPr>
              <w:t>2</w:t>
            </w:r>
          </w:p>
        </w:tc>
        <w:tc>
          <w:tcPr>
            <w:tcW w:w="1761" w:type="dxa"/>
          </w:tcPr>
          <w:p w14:paraId="5D357FB6">
            <w:pPr>
              <w:pStyle w:val="14"/>
              <w:spacing w:before="112"/>
              <w:ind w:left="109" w:right="123"/>
              <w:rPr>
                <w:rFonts w:hint="default" w:ascii="Times New Roman" w:hAnsi="Times New Roman" w:cs="Times New Roman"/>
                <w:sz w:val="20"/>
                <w:lang w:val="en-IN"/>
              </w:rPr>
            </w:pPr>
            <w:r>
              <w:rPr>
                <w:rFonts w:hint="default" w:ascii="Times New Roman" w:hAnsi="Times New Roman" w:cs="Times New Roman"/>
                <w:spacing w:val="-2"/>
                <w:sz w:val="20"/>
                <w:lang w:val="en-IN"/>
              </w:rPr>
              <w:t>Restaurant and product management module</w:t>
            </w:r>
          </w:p>
        </w:tc>
        <w:tc>
          <w:tcPr>
            <w:tcW w:w="1019" w:type="dxa"/>
          </w:tcPr>
          <w:p w14:paraId="614A21BC">
            <w:pPr>
              <w:pStyle w:val="14"/>
              <w:spacing w:before="81"/>
              <w:rPr>
                <w:rFonts w:hint="default" w:ascii="Times New Roman" w:hAnsi="Times New Roman" w:cs="Times New Roman"/>
                <w:sz w:val="20"/>
              </w:rPr>
            </w:pPr>
          </w:p>
          <w:p w14:paraId="59A1DBA0">
            <w:pPr>
              <w:pStyle w:val="14"/>
              <w:ind w:left="109"/>
              <w:rPr>
                <w:rFonts w:hint="default" w:ascii="Times New Roman" w:hAnsi="Times New Roman" w:cs="Times New Roman"/>
                <w:sz w:val="20"/>
              </w:rPr>
            </w:pPr>
            <w:r>
              <w:rPr>
                <w:rFonts w:hint="default" w:ascii="Times New Roman" w:hAnsi="Times New Roman" w:cs="Times New Roman"/>
                <w:spacing w:val="-2"/>
                <w:w w:val="115"/>
                <w:sz w:val="20"/>
              </w:rPr>
              <w:t>High</w:t>
            </w:r>
          </w:p>
        </w:tc>
        <w:tc>
          <w:tcPr>
            <w:tcW w:w="1060" w:type="dxa"/>
          </w:tcPr>
          <w:p w14:paraId="000D16F2">
            <w:pPr>
              <w:pStyle w:val="14"/>
              <w:spacing w:before="111"/>
              <w:rPr>
                <w:rFonts w:hint="default" w:ascii="Times New Roman" w:hAnsi="Times New Roman" w:cs="Times New Roman"/>
                <w:sz w:val="20"/>
              </w:rPr>
            </w:pPr>
          </w:p>
          <w:p w14:paraId="27E70FD7">
            <w:pPr>
              <w:pStyle w:val="14"/>
              <w:spacing w:before="1"/>
              <w:ind w:left="160"/>
              <w:rPr>
                <w:rFonts w:hint="default" w:ascii="Times New Roman" w:hAnsi="Times New Roman" w:cs="Times New Roman"/>
                <w:sz w:val="20"/>
              </w:rPr>
            </w:pPr>
            <w:r>
              <w:rPr>
                <w:rFonts w:hint="default" w:ascii="Times New Roman" w:hAnsi="Times New Roman" w:cs="Times New Roman"/>
                <w:sz w:val="20"/>
              </w:rPr>
              <w:t>6</w:t>
            </w:r>
            <w:r>
              <w:rPr>
                <w:rFonts w:hint="default" w:ascii="Times New Roman" w:hAnsi="Times New Roman" w:cs="Times New Roman"/>
                <w:spacing w:val="-1"/>
                <w:sz w:val="20"/>
              </w:rPr>
              <w:t xml:space="preserve"> </w:t>
            </w:r>
            <w:r>
              <w:rPr>
                <w:rFonts w:hint="default" w:ascii="Times New Roman" w:hAnsi="Times New Roman" w:cs="Times New Roman"/>
                <w:spacing w:val="-4"/>
                <w:sz w:val="20"/>
              </w:rPr>
              <w:t>hours</w:t>
            </w:r>
          </w:p>
        </w:tc>
        <w:tc>
          <w:tcPr>
            <w:tcW w:w="1078" w:type="dxa"/>
          </w:tcPr>
          <w:p w14:paraId="2373319B">
            <w:pPr>
              <w:pStyle w:val="14"/>
              <w:spacing w:before="112"/>
              <w:ind w:left="94"/>
              <w:rPr>
                <w:rFonts w:hint="default" w:ascii="Times New Roman" w:hAnsi="Times New Roman" w:cs="Times New Roman"/>
                <w:sz w:val="20"/>
              </w:rPr>
            </w:pPr>
            <w:r>
              <w:rPr>
                <w:rFonts w:hint="default" w:ascii="Times New Roman" w:hAnsi="Times New Roman" w:cs="Times New Roman"/>
                <w:sz w:val="20"/>
              </w:rPr>
              <w:t>Day</w:t>
            </w:r>
            <w:r>
              <w:rPr>
                <w:rFonts w:hint="default" w:ascii="Times New Roman" w:hAnsi="Times New Roman" w:cs="Times New Roman"/>
                <w:spacing w:val="-5"/>
                <w:sz w:val="20"/>
              </w:rPr>
              <w:t xml:space="preserve"> </w:t>
            </w:r>
            <w:r>
              <w:rPr>
                <w:rFonts w:hint="default" w:ascii="Times New Roman" w:hAnsi="Times New Roman" w:cs="Times New Roman"/>
                <w:spacing w:val="-10"/>
                <w:sz w:val="20"/>
              </w:rPr>
              <w:t>2</w:t>
            </w:r>
          </w:p>
        </w:tc>
        <w:tc>
          <w:tcPr>
            <w:tcW w:w="1330" w:type="dxa"/>
          </w:tcPr>
          <w:p w14:paraId="7E22E573">
            <w:pPr>
              <w:pStyle w:val="14"/>
              <w:spacing w:before="111"/>
              <w:rPr>
                <w:rFonts w:hint="default" w:ascii="Times New Roman" w:hAnsi="Times New Roman" w:cs="Times New Roman"/>
                <w:sz w:val="20"/>
              </w:rPr>
            </w:pPr>
          </w:p>
          <w:p w14:paraId="206D0400">
            <w:pPr>
              <w:pStyle w:val="14"/>
              <w:spacing w:before="1"/>
              <w:ind w:left="99"/>
              <w:rPr>
                <w:rFonts w:hint="default" w:ascii="Times New Roman" w:hAnsi="Times New Roman" w:cs="Times New Roman"/>
                <w:sz w:val="20"/>
              </w:rPr>
            </w:pPr>
            <w:r>
              <w:rPr>
                <w:rFonts w:hint="default" w:ascii="Times New Roman" w:hAnsi="Times New Roman" w:cs="Times New Roman"/>
                <w:sz w:val="20"/>
              </w:rPr>
              <w:t>Member</w:t>
            </w:r>
            <w:r>
              <w:rPr>
                <w:rFonts w:hint="default" w:ascii="Times New Roman" w:hAnsi="Times New Roman" w:cs="Times New Roman"/>
                <w:spacing w:val="-6"/>
                <w:sz w:val="20"/>
              </w:rPr>
              <w:t xml:space="preserve"> </w:t>
            </w:r>
            <w:r>
              <w:rPr>
                <w:rFonts w:hint="default" w:ascii="Times New Roman" w:hAnsi="Times New Roman" w:cs="Times New Roman"/>
                <w:spacing w:val="-10"/>
                <w:sz w:val="20"/>
              </w:rPr>
              <w:t>3</w:t>
            </w:r>
          </w:p>
        </w:tc>
        <w:tc>
          <w:tcPr>
            <w:tcW w:w="1526" w:type="dxa"/>
          </w:tcPr>
          <w:p w14:paraId="70191686">
            <w:pPr>
              <w:pStyle w:val="14"/>
              <w:spacing w:before="112"/>
              <w:ind w:left="104" w:right="56"/>
              <w:rPr>
                <w:rFonts w:hint="default" w:ascii="Times New Roman" w:hAnsi="Times New Roman" w:cs="Times New Roman"/>
                <w:sz w:val="20"/>
                <w:lang w:val="en-IN"/>
              </w:rPr>
            </w:pPr>
            <w:r>
              <w:rPr>
                <w:rFonts w:hint="default" w:ascii="Times New Roman" w:hAnsi="Times New Roman" w:cs="Times New Roman"/>
                <w:spacing w:val="-2"/>
                <w:sz w:val="20"/>
                <w:lang w:val="en-IN"/>
              </w:rPr>
              <w:t>Authentication system, Cloudinary</w:t>
            </w:r>
          </w:p>
        </w:tc>
        <w:tc>
          <w:tcPr>
            <w:tcW w:w="1918" w:type="dxa"/>
          </w:tcPr>
          <w:p w14:paraId="71212AEF">
            <w:pPr>
              <w:pStyle w:val="14"/>
              <w:spacing w:before="112"/>
              <w:ind w:left="104" w:right="134"/>
              <w:rPr>
                <w:rFonts w:hint="default" w:ascii="Times New Roman" w:hAnsi="Times New Roman" w:cs="Times New Roman"/>
                <w:sz w:val="20"/>
                <w:lang w:val="en-IN"/>
              </w:rPr>
            </w:pPr>
            <w:r>
              <w:rPr>
                <w:rFonts w:hint="default" w:ascii="Times New Roman" w:hAnsi="Times New Roman" w:cs="Times New Roman"/>
                <w:spacing w:val="-2"/>
                <w:sz w:val="20"/>
                <w:lang w:val="en-IN"/>
              </w:rPr>
              <w:t>Restaurants can add/delete products</w:t>
            </w:r>
          </w:p>
        </w:tc>
      </w:tr>
      <w:tr w14:paraId="5C0372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860" w:type="dxa"/>
          </w:tcPr>
          <w:p w14:paraId="1BA31A51">
            <w:pPr>
              <w:pStyle w:val="14"/>
              <w:spacing w:before="117"/>
              <w:ind w:right="8"/>
              <w:jc w:val="center"/>
              <w:rPr>
                <w:rFonts w:hint="default" w:ascii="Times New Roman" w:hAnsi="Times New Roman" w:cs="Times New Roman"/>
                <w:sz w:val="20"/>
              </w:rPr>
            </w:pPr>
            <w:r>
              <w:rPr>
                <w:rFonts w:hint="default" w:ascii="Times New Roman" w:hAnsi="Times New Roman" w:cs="Times New Roman"/>
                <w:sz w:val="20"/>
              </w:rPr>
              <w:t>Sprint</w:t>
            </w:r>
            <w:r>
              <w:rPr>
                <w:rFonts w:hint="default" w:ascii="Times New Roman" w:hAnsi="Times New Roman" w:cs="Times New Roman"/>
                <w:spacing w:val="-6"/>
                <w:sz w:val="20"/>
              </w:rPr>
              <w:t xml:space="preserve"> </w:t>
            </w:r>
            <w:r>
              <w:rPr>
                <w:rFonts w:hint="default" w:ascii="Times New Roman" w:hAnsi="Times New Roman" w:cs="Times New Roman"/>
                <w:spacing w:val="-10"/>
                <w:sz w:val="20"/>
              </w:rPr>
              <w:t>2</w:t>
            </w:r>
          </w:p>
        </w:tc>
        <w:tc>
          <w:tcPr>
            <w:tcW w:w="1761" w:type="dxa"/>
          </w:tcPr>
          <w:p w14:paraId="4EBBB85D">
            <w:pPr>
              <w:pStyle w:val="14"/>
              <w:spacing w:before="117"/>
              <w:ind w:left="109" w:right="420"/>
              <w:rPr>
                <w:rFonts w:hint="default" w:ascii="Times New Roman" w:hAnsi="Times New Roman" w:cs="Times New Roman"/>
                <w:sz w:val="20"/>
                <w:lang w:val="en-IN"/>
              </w:rPr>
            </w:pPr>
            <w:r>
              <w:rPr>
                <w:rFonts w:hint="default" w:ascii="Times New Roman" w:hAnsi="Times New Roman" w:cs="Times New Roman"/>
                <w:sz w:val="20"/>
                <w:lang w:val="en-IN"/>
              </w:rPr>
              <w:t>Order management and cart creation</w:t>
            </w:r>
          </w:p>
        </w:tc>
        <w:tc>
          <w:tcPr>
            <w:tcW w:w="1019" w:type="dxa"/>
          </w:tcPr>
          <w:p w14:paraId="2892851B">
            <w:pPr>
              <w:pStyle w:val="14"/>
              <w:spacing w:before="85"/>
              <w:rPr>
                <w:rFonts w:hint="default" w:ascii="Times New Roman" w:hAnsi="Times New Roman" w:cs="Times New Roman"/>
                <w:sz w:val="20"/>
              </w:rPr>
            </w:pPr>
          </w:p>
          <w:p w14:paraId="652568A7">
            <w:pPr>
              <w:pStyle w:val="14"/>
              <w:spacing w:before="1"/>
              <w:ind w:left="109"/>
              <w:rPr>
                <w:rFonts w:hint="default" w:ascii="Times New Roman" w:hAnsi="Times New Roman" w:cs="Times New Roman"/>
                <w:sz w:val="20"/>
              </w:rPr>
            </w:pPr>
            <w:r>
              <w:rPr>
                <w:rFonts w:hint="default" w:ascii="Times New Roman" w:hAnsi="Times New Roman" w:cs="Times New Roman"/>
                <w:spacing w:val="-2"/>
                <w:w w:val="110"/>
                <w:sz w:val="20"/>
              </w:rPr>
              <w:t>Medium</w:t>
            </w:r>
          </w:p>
        </w:tc>
        <w:tc>
          <w:tcPr>
            <w:tcW w:w="1060" w:type="dxa"/>
          </w:tcPr>
          <w:p w14:paraId="73F0FCF4">
            <w:pPr>
              <w:pStyle w:val="14"/>
              <w:spacing w:before="116"/>
              <w:rPr>
                <w:rFonts w:hint="default" w:ascii="Times New Roman" w:hAnsi="Times New Roman" w:cs="Times New Roman"/>
                <w:sz w:val="20"/>
              </w:rPr>
            </w:pPr>
          </w:p>
          <w:p w14:paraId="538F6DFF">
            <w:pPr>
              <w:pStyle w:val="14"/>
              <w:spacing w:before="1"/>
              <w:ind w:left="104"/>
              <w:rPr>
                <w:rFonts w:hint="default" w:ascii="Times New Roman" w:hAnsi="Times New Roman" w:cs="Times New Roman"/>
                <w:sz w:val="20"/>
              </w:rPr>
            </w:pPr>
            <w:r>
              <w:rPr>
                <w:rFonts w:hint="default" w:ascii="Times New Roman" w:hAnsi="Times New Roman" w:cs="Times New Roman"/>
                <w:spacing w:val="-1"/>
                <w:sz w:val="20"/>
                <w:lang w:val="en-IN"/>
              </w:rPr>
              <w:t>6</w:t>
            </w:r>
            <w:r>
              <w:rPr>
                <w:rFonts w:hint="default" w:ascii="Times New Roman" w:hAnsi="Times New Roman" w:cs="Times New Roman"/>
                <w:spacing w:val="-1"/>
                <w:sz w:val="20"/>
              </w:rPr>
              <w:t xml:space="preserve"> </w:t>
            </w:r>
            <w:r>
              <w:rPr>
                <w:rFonts w:hint="default" w:ascii="Times New Roman" w:hAnsi="Times New Roman" w:cs="Times New Roman"/>
                <w:spacing w:val="-4"/>
                <w:sz w:val="20"/>
              </w:rPr>
              <w:t>hours</w:t>
            </w:r>
          </w:p>
        </w:tc>
        <w:tc>
          <w:tcPr>
            <w:tcW w:w="1078" w:type="dxa"/>
          </w:tcPr>
          <w:p w14:paraId="55CB181A">
            <w:pPr>
              <w:pStyle w:val="14"/>
              <w:spacing w:before="117"/>
              <w:ind w:left="94"/>
              <w:rPr>
                <w:rFonts w:hint="default" w:ascii="Times New Roman" w:hAnsi="Times New Roman" w:cs="Times New Roman"/>
                <w:sz w:val="20"/>
              </w:rPr>
            </w:pPr>
            <w:r>
              <w:rPr>
                <w:rFonts w:hint="default" w:ascii="Times New Roman" w:hAnsi="Times New Roman" w:cs="Times New Roman"/>
                <w:sz w:val="20"/>
              </w:rPr>
              <w:t>Day</w:t>
            </w:r>
            <w:r>
              <w:rPr>
                <w:rFonts w:hint="default" w:ascii="Times New Roman" w:hAnsi="Times New Roman" w:cs="Times New Roman"/>
                <w:spacing w:val="-5"/>
                <w:sz w:val="20"/>
              </w:rPr>
              <w:t xml:space="preserve"> </w:t>
            </w:r>
            <w:r>
              <w:rPr>
                <w:rFonts w:hint="default" w:ascii="Times New Roman" w:hAnsi="Times New Roman" w:cs="Times New Roman"/>
                <w:spacing w:val="-10"/>
                <w:sz w:val="20"/>
              </w:rPr>
              <w:t>2</w:t>
            </w:r>
          </w:p>
        </w:tc>
        <w:tc>
          <w:tcPr>
            <w:tcW w:w="1330" w:type="dxa"/>
          </w:tcPr>
          <w:p w14:paraId="1468576A">
            <w:pPr>
              <w:pStyle w:val="14"/>
              <w:spacing w:before="117"/>
              <w:ind w:left="155" w:right="499" w:hanging="56"/>
              <w:rPr>
                <w:rFonts w:hint="default" w:ascii="Times New Roman" w:hAnsi="Times New Roman" w:cs="Times New Roman"/>
                <w:sz w:val="20"/>
              </w:rPr>
            </w:pPr>
            <w:r>
              <w:rPr>
                <w:rFonts w:hint="default" w:ascii="Times New Roman" w:hAnsi="Times New Roman" w:cs="Times New Roman"/>
                <w:spacing w:val="-2"/>
                <w:sz w:val="20"/>
              </w:rPr>
              <w:t xml:space="preserve">Member </w:t>
            </w:r>
            <w:r>
              <w:rPr>
                <w:rFonts w:hint="default" w:ascii="Times New Roman" w:hAnsi="Times New Roman" w:cs="Times New Roman"/>
                <w:sz w:val="20"/>
              </w:rPr>
              <w:t>1 &amp; 4</w:t>
            </w:r>
          </w:p>
        </w:tc>
        <w:tc>
          <w:tcPr>
            <w:tcW w:w="1526" w:type="dxa"/>
          </w:tcPr>
          <w:p w14:paraId="1FED1562">
            <w:pPr>
              <w:pStyle w:val="14"/>
              <w:spacing w:before="117"/>
              <w:ind w:left="104" w:right="56"/>
              <w:rPr>
                <w:rFonts w:hint="default" w:ascii="Times New Roman" w:hAnsi="Times New Roman" w:cs="Times New Roman"/>
                <w:sz w:val="20"/>
                <w:lang w:val="en-IN"/>
              </w:rPr>
            </w:pPr>
            <w:r>
              <w:rPr>
                <w:rFonts w:hint="default" w:ascii="Times New Roman" w:hAnsi="Times New Roman" w:cs="Times New Roman"/>
                <w:spacing w:val="-2"/>
                <w:sz w:val="20"/>
                <w:lang w:val="en-IN"/>
              </w:rPr>
              <w:t>Product module, Database models</w:t>
            </w:r>
          </w:p>
        </w:tc>
        <w:tc>
          <w:tcPr>
            <w:tcW w:w="1918" w:type="dxa"/>
          </w:tcPr>
          <w:p w14:paraId="6F6F43C1">
            <w:pPr>
              <w:pStyle w:val="14"/>
              <w:spacing w:before="117"/>
              <w:ind w:left="104" w:right="134"/>
              <w:rPr>
                <w:rFonts w:hint="default" w:ascii="Times New Roman" w:hAnsi="Times New Roman" w:cs="Times New Roman"/>
                <w:sz w:val="20"/>
                <w:lang w:val="en-IN"/>
              </w:rPr>
            </w:pPr>
            <w:r>
              <w:rPr>
                <w:rFonts w:hint="default" w:ascii="Times New Roman" w:hAnsi="Times New Roman" w:cs="Times New Roman"/>
                <w:sz w:val="20"/>
                <w:lang w:val="en-IN"/>
              </w:rPr>
              <w:t>Multi-restaurant order creation and status updates working</w:t>
            </w:r>
          </w:p>
        </w:tc>
      </w:tr>
      <w:tr w14:paraId="1499A7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860" w:type="dxa"/>
          </w:tcPr>
          <w:p w14:paraId="22B1AE9F">
            <w:pPr>
              <w:pStyle w:val="14"/>
              <w:spacing w:before="112"/>
              <w:ind w:right="8"/>
              <w:jc w:val="center"/>
              <w:rPr>
                <w:rFonts w:hint="default" w:ascii="Times New Roman" w:hAnsi="Times New Roman" w:cs="Times New Roman"/>
                <w:sz w:val="20"/>
              </w:rPr>
            </w:pPr>
            <w:r>
              <w:rPr>
                <w:rFonts w:hint="default" w:ascii="Times New Roman" w:hAnsi="Times New Roman" w:cs="Times New Roman"/>
                <w:sz w:val="20"/>
              </w:rPr>
              <w:t>Sprint</w:t>
            </w:r>
            <w:r>
              <w:rPr>
                <w:rFonts w:hint="default" w:ascii="Times New Roman" w:hAnsi="Times New Roman" w:cs="Times New Roman"/>
                <w:spacing w:val="-6"/>
                <w:sz w:val="20"/>
              </w:rPr>
              <w:t xml:space="preserve"> </w:t>
            </w:r>
            <w:r>
              <w:rPr>
                <w:rFonts w:hint="default" w:ascii="Times New Roman" w:hAnsi="Times New Roman" w:cs="Times New Roman"/>
                <w:spacing w:val="-10"/>
                <w:sz w:val="20"/>
              </w:rPr>
              <w:t>3</w:t>
            </w:r>
          </w:p>
        </w:tc>
        <w:tc>
          <w:tcPr>
            <w:tcW w:w="1761" w:type="dxa"/>
          </w:tcPr>
          <w:p w14:paraId="7C22B3D2">
            <w:pPr>
              <w:pStyle w:val="14"/>
              <w:spacing w:before="112"/>
              <w:ind w:left="109"/>
              <w:rPr>
                <w:rFonts w:hint="default" w:ascii="Times New Roman" w:hAnsi="Times New Roman" w:cs="Times New Roman"/>
                <w:sz w:val="20"/>
                <w:lang w:val="en-IN"/>
              </w:rPr>
            </w:pPr>
            <w:r>
              <w:rPr>
                <w:rFonts w:hint="default" w:ascii="Times New Roman" w:hAnsi="Times New Roman" w:cs="Times New Roman"/>
                <w:sz w:val="20"/>
                <w:lang w:val="en-IN"/>
              </w:rPr>
              <w:t>Admin dashboard and summary statistics</w:t>
            </w:r>
          </w:p>
        </w:tc>
        <w:tc>
          <w:tcPr>
            <w:tcW w:w="1019" w:type="dxa"/>
          </w:tcPr>
          <w:p w14:paraId="3A082396">
            <w:pPr>
              <w:pStyle w:val="14"/>
              <w:spacing w:before="81"/>
              <w:ind w:left="109"/>
              <w:rPr>
                <w:rFonts w:hint="default" w:ascii="Times New Roman" w:hAnsi="Times New Roman" w:cs="Times New Roman"/>
                <w:sz w:val="20"/>
              </w:rPr>
            </w:pPr>
            <w:r>
              <w:rPr>
                <w:rFonts w:hint="default" w:ascii="Times New Roman" w:hAnsi="Times New Roman" w:cs="Times New Roman"/>
                <w:spacing w:val="-2"/>
                <w:w w:val="110"/>
                <w:sz w:val="20"/>
              </w:rPr>
              <w:t>Medium</w:t>
            </w:r>
          </w:p>
        </w:tc>
        <w:tc>
          <w:tcPr>
            <w:tcW w:w="1060" w:type="dxa"/>
          </w:tcPr>
          <w:p w14:paraId="416CCBE2">
            <w:pPr>
              <w:pStyle w:val="14"/>
              <w:spacing w:before="112"/>
              <w:ind w:left="104"/>
              <w:rPr>
                <w:rFonts w:hint="default" w:ascii="Times New Roman" w:hAnsi="Times New Roman" w:cs="Times New Roman"/>
                <w:sz w:val="20"/>
              </w:rPr>
            </w:pPr>
            <w:r>
              <w:rPr>
                <w:rFonts w:hint="default" w:ascii="Times New Roman" w:hAnsi="Times New Roman" w:cs="Times New Roman"/>
                <w:spacing w:val="-1"/>
                <w:sz w:val="20"/>
                <w:lang w:val="en-IN"/>
              </w:rPr>
              <w:t>4</w:t>
            </w:r>
            <w:r>
              <w:rPr>
                <w:rFonts w:hint="default" w:ascii="Times New Roman" w:hAnsi="Times New Roman" w:cs="Times New Roman"/>
                <w:spacing w:val="-1"/>
                <w:sz w:val="20"/>
              </w:rPr>
              <w:t xml:space="preserve"> </w:t>
            </w:r>
            <w:r>
              <w:rPr>
                <w:rFonts w:hint="default" w:ascii="Times New Roman" w:hAnsi="Times New Roman" w:cs="Times New Roman"/>
                <w:spacing w:val="-4"/>
                <w:sz w:val="20"/>
              </w:rPr>
              <w:t>hours</w:t>
            </w:r>
          </w:p>
        </w:tc>
        <w:tc>
          <w:tcPr>
            <w:tcW w:w="1078" w:type="dxa"/>
          </w:tcPr>
          <w:p w14:paraId="3EDE9303">
            <w:pPr>
              <w:pStyle w:val="14"/>
              <w:spacing w:before="112"/>
              <w:ind w:left="94"/>
              <w:rPr>
                <w:rFonts w:hint="default" w:ascii="Times New Roman" w:hAnsi="Times New Roman" w:cs="Times New Roman"/>
                <w:sz w:val="20"/>
              </w:rPr>
            </w:pPr>
            <w:r>
              <w:rPr>
                <w:rFonts w:hint="default" w:ascii="Times New Roman" w:hAnsi="Times New Roman" w:cs="Times New Roman"/>
                <w:sz w:val="20"/>
              </w:rPr>
              <w:t>Day</w:t>
            </w:r>
            <w:r>
              <w:rPr>
                <w:rFonts w:hint="default" w:ascii="Times New Roman" w:hAnsi="Times New Roman" w:cs="Times New Roman"/>
                <w:spacing w:val="-5"/>
                <w:sz w:val="20"/>
              </w:rPr>
              <w:t xml:space="preserve"> </w:t>
            </w:r>
            <w:r>
              <w:rPr>
                <w:rFonts w:hint="default" w:ascii="Times New Roman" w:hAnsi="Times New Roman" w:cs="Times New Roman"/>
                <w:spacing w:val="-10"/>
                <w:sz w:val="20"/>
              </w:rPr>
              <w:t>3</w:t>
            </w:r>
          </w:p>
        </w:tc>
        <w:tc>
          <w:tcPr>
            <w:tcW w:w="1330" w:type="dxa"/>
          </w:tcPr>
          <w:p w14:paraId="01972AA0">
            <w:pPr>
              <w:pStyle w:val="14"/>
              <w:spacing w:before="112"/>
              <w:ind w:left="99" w:right="499"/>
              <w:rPr>
                <w:rFonts w:hint="default" w:ascii="Times New Roman" w:hAnsi="Times New Roman" w:cs="Times New Roman"/>
                <w:sz w:val="20"/>
              </w:rPr>
            </w:pPr>
            <w:r>
              <w:rPr>
                <w:rFonts w:hint="default" w:ascii="Times New Roman" w:hAnsi="Times New Roman" w:cs="Times New Roman"/>
                <w:spacing w:val="-2"/>
                <w:sz w:val="20"/>
              </w:rPr>
              <w:t xml:space="preserve">Member </w:t>
            </w:r>
            <w:r>
              <w:rPr>
                <w:rFonts w:hint="default" w:ascii="Times New Roman" w:hAnsi="Times New Roman" w:cs="Times New Roman"/>
                <w:sz w:val="20"/>
              </w:rPr>
              <w:t>2 &amp; 3</w:t>
            </w:r>
          </w:p>
        </w:tc>
        <w:tc>
          <w:tcPr>
            <w:tcW w:w="1526" w:type="dxa"/>
          </w:tcPr>
          <w:p w14:paraId="4C87B69E">
            <w:pPr>
              <w:pStyle w:val="14"/>
              <w:spacing w:before="112"/>
              <w:ind w:left="104" w:right="636"/>
              <w:rPr>
                <w:rFonts w:hint="default" w:ascii="Times New Roman" w:hAnsi="Times New Roman" w:cs="Times New Roman"/>
                <w:sz w:val="20"/>
                <w:lang w:val="en-IN"/>
              </w:rPr>
            </w:pPr>
            <w:r>
              <w:rPr>
                <w:rFonts w:hint="default" w:ascii="Times New Roman" w:hAnsi="Times New Roman" w:cs="Times New Roman"/>
                <w:spacing w:val="-2"/>
                <w:sz w:val="20"/>
                <w:lang w:val="en-IN"/>
              </w:rPr>
              <w:t>Order and User modules</w:t>
            </w:r>
          </w:p>
        </w:tc>
        <w:tc>
          <w:tcPr>
            <w:tcW w:w="1918" w:type="dxa"/>
          </w:tcPr>
          <w:p w14:paraId="227F7911">
            <w:pPr>
              <w:pStyle w:val="14"/>
              <w:spacing w:before="112"/>
              <w:ind w:left="104" w:right="133"/>
              <w:rPr>
                <w:rFonts w:hint="default" w:ascii="Times New Roman" w:hAnsi="Times New Roman" w:cs="Times New Roman"/>
                <w:sz w:val="20"/>
                <w:lang w:val="en-IN"/>
              </w:rPr>
            </w:pPr>
            <w:r>
              <w:rPr>
                <w:rFonts w:hint="default" w:ascii="Times New Roman" w:hAnsi="Times New Roman" w:cs="Times New Roman"/>
                <w:sz w:val="20"/>
                <w:lang w:val="en-IN"/>
              </w:rPr>
              <w:t>Admin can manage users, restaurants, and view revenue</w:t>
            </w:r>
          </w:p>
        </w:tc>
      </w:tr>
      <w:tr w14:paraId="7A4618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20" w:hRule="atLeast"/>
        </w:trPr>
        <w:tc>
          <w:tcPr>
            <w:tcW w:w="860" w:type="dxa"/>
          </w:tcPr>
          <w:p w14:paraId="64AA507A">
            <w:pPr>
              <w:pStyle w:val="14"/>
              <w:spacing w:before="106"/>
              <w:ind w:right="8"/>
              <w:jc w:val="center"/>
              <w:rPr>
                <w:rFonts w:hint="default" w:ascii="Times New Roman" w:hAnsi="Times New Roman" w:cs="Times New Roman"/>
                <w:sz w:val="20"/>
              </w:rPr>
            </w:pPr>
            <w:r>
              <w:rPr>
                <w:rFonts w:hint="default" w:ascii="Times New Roman" w:hAnsi="Times New Roman" w:cs="Times New Roman"/>
                <w:sz w:val="20"/>
              </w:rPr>
              <w:t>Sprint</w:t>
            </w:r>
            <w:r>
              <w:rPr>
                <w:rFonts w:hint="default" w:ascii="Times New Roman" w:hAnsi="Times New Roman" w:cs="Times New Roman"/>
                <w:spacing w:val="-6"/>
                <w:sz w:val="20"/>
              </w:rPr>
              <w:t xml:space="preserve"> </w:t>
            </w:r>
            <w:r>
              <w:rPr>
                <w:rFonts w:hint="default" w:ascii="Times New Roman" w:hAnsi="Times New Roman" w:cs="Times New Roman"/>
                <w:spacing w:val="-10"/>
                <w:sz w:val="20"/>
              </w:rPr>
              <w:t>3</w:t>
            </w:r>
          </w:p>
        </w:tc>
        <w:tc>
          <w:tcPr>
            <w:tcW w:w="1761" w:type="dxa"/>
          </w:tcPr>
          <w:p w14:paraId="32D719E0">
            <w:pPr>
              <w:pStyle w:val="14"/>
              <w:spacing w:before="106"/>
              <w:ind w:left="109" w:right="112"/>
              <w:rPr>
                <w:rFonts w:hint="default" w:ascii="Times New Roman" w:hAnsi="Times New Roman" w:cs="Times New Roman"/>
                <w:sz w:val="20"/>
                <w:lang w:val="en-IN"/>
              </w:rPr>
            </w:pPr>
            <w:r>
              <w:rPr>
                <w:rFonts w:hint="default" w:ascii="Times New Roman" w:hAnsi="Times New Roman" w:cs="Times New Roman"/>
                <w:spacing w:val="-2"/>
                <w:sz w:val="20"/>
                <w:lang w:val="en-IN"/>
              </w:rPr>
              <w:t>Testing, deployment, and final review</w:t>
            </w:r>
          </w:p>
        </w:tc>
        <w:tc>
          <w:tcPr>
            <w:tcW w:w="1019" w:type="dxa"/>
          </w:tcPr>
          <w:p w14:paraId="74266673">
            <w:pPr>
              <w:pStyle w:val="14"/>
              <w:spacing w:before="75"/>
              <w:rPr>
                <w:rFonts w:hint="default" w:ascii="Times New Roman" w:hAnsi="Times New Roman" w:cs="Times New Roman"/>
                <w:sz w:val="20"/>
              </w:rPr>
            </w:pPr>
          </w:p>
          <w:p w14:paraId="73B93FE2">
            <w:pPr>
              <w:pStyle w:val="14"/>
              <w:ind w:left="109"/>
              <w:rPr>
                <w:rFonts w:hint="default" w:ascii="Times New Roman" w:hAnsi="Times New Roman" w:cs="Times New Roman"/>
                <w:sz w:val="20"/>
              </w:rPr>
            </w:pPr>
            <w:r>
              <w:rPr>
                <w:rFonts w:hint="default" w:ascii="Times New Roman" w:hAnsi="Times New Roman" w:cs="Times New Roman"/>
                <w:spacing w:val="-4"/>
                <w:w w:val="115"/>
                <w:sz w:val="20"/>
              </w:rPr>
              <w:t>Low</w:t>
            </w:r>
          </w:p>
        </w:tc>
        <w:tc>
          <w:tcPr>
            <w:tcW w:w="1060" w:type="dxa"/>
          </w:tcPr>
          <w:p w14:paraId="54B3178B">
            <w:pPr>
              <w:pStyle w:val="14"/>
              <w:spacing w:before="106"/>
              <w:rPr>
                <w:rFonts w:hint="default" w:ascii="Times New Roman" w:hAnsi="Times New Roman" w:cs="Times New Roman"/>
                <w:sz w:val="20"/>
              </w:rPr>
            </w:pPr>
          </w:p>
          <w:p w14:paraId="64AD2817">
            <w:pPr>
              <w:pStyle w:val="14"/>
              <w:ind w:left="104"/>
              <w:rPr>
                <w:rFonts w:hint="default" w:ascii="Times New Roman" w:hAnsi="Times New Roman" w:cs="Times New Roman"/>
                <w:sz w:val="20"/>
              </w:rPr>
            </w:pPr>
            <w:r>
              <w:rPr>
                <w:rFonts w:hint="default" w:ascii="Times New Roman" w:hAnsi="Times New Roman" w:cs="Times New Roman"/>
                <w:spacing w:val="-1"/>
                <w:sz w:val="20"/>
                <w:lang w:val="en-IN"/>
              </w:rPr>
              <w:t>3</w:t>
            </w:r>
            <w:r>
              <w:rPr>
                <w:rFonts w:hint="default" w:ascii="Times New Roman" w:hAnsi="Times New Roman" w:cs="Times New Roman"/>
                <w:spacing w:val="-1"/>
                <w:sz w:val="20"/>
              </w:rPr>
              <w:t xml:space="preserve"> </w:t>
            </w:r>
            <w:r>
              <w:rPr>
                <w:rFonts w:hint="default" w:ascii="Times New Roman" w:hAnsi="Times New Roman" w:cs="Times New Roman"/>
                <w:spacing w:val="-4"/>
                <w:sz w:val="20"/>
              </w:rPr>
              <w:t>hours</w:t>
            </w:r>
          </w:p>
        </w:tc>
        <w:tc>
          <w:tcPr>
            <w:tcW w:w="1078" w:type="dxa"/>
          </w:tcPr>
          <w:p w14:paraId="36E8DB41">
            <w:pPr>
              <w:pStyle w:val="14"/>
              <w:spacing w:before="106"/>
              <w:ind w:left="94" w:right="361"/>
              <w:rPr>
                <w:rFonts w:hint="default" w:ascii="Times New Roman" w:hAnsi="Times New Roman" w:cs="Times New Roman"/>
                <w:sz w:val="20"/>
              </w:rPr>
            </w:pPr>
            <w:r>
              <w:rPr>
                <w:rFonts w:hint="default" w:ascii="Times New Roman" w:hAnsi="Times New Roman" w:cs="Times New Roman"/>
                <w:sz w:val="20"/>
              </w:rPr>
              <w:t>End</w:t>
            </w:r>
            <w:r>
              <w:rPr>
                <w:rFonts w:hint="default" w:ascii="Times New Roman" w:hAnsi="Times New Roman" w:cs="Times New Roman"/>
                <w:spacing w:val="-14"/>
                <w:sz w:val="20"/>
              </w:rPr>
              <w:t xml:space="preserve"> </w:t>
            </w:r>
            <w:r>
              <w:rPr>
                <w:rFonts w:hint="default" w:ascii="Times New Roman" w:hAnsi="Times New Roman" w:cs="Times New Roman"/>
                <w:sz w:val="20"/>
              </w:rPr>
              <w:t>of Day 3</w:t>
            </w:r>
          </w:p>
        </w:tc>
        <w:tc>
          <w:tcPr>
            <w:tcW w:w="1330" w:type="dxa"/>
          </w:tcPr>
          <w:p w14:paraId="00936C04">
            <w:pPr>
              <w:pStyle w:val="14"/>
              <w:spacing w:before="106"/>
              <w:ind w:left="99"/>
              <w:rPr>
                <w:rFonts w:hint="default" w:ascii="Times New Roman" w:hAnsi="Times New Roman" w:cs="Times New Roman"/>
                <w:sz w:val="20"/>
              </w:rPr>
            </w:pPr>
            <w:r>
              <w:rPr>
                <w:rFonts w:hint="default" w:ascii="Times New Roman" w:hAnsi="Times New Roman" w:cs="Times New Roman"/>
                <w:sz w:val="20"/>
              </w:rPr>
              <w:t>Entire</w:t>
            </w:r>
            <w:r>
              <w:rPr>
                <w:rFonts w:hint="default" w:ascii="Times New Roman" w:hAnsi="Times New Roman" w:cs="Times New Roman"/>
                <w:spacing w:val="-6"/>
                <w:sz w:val="20"/>
              </w:rPr>
              <w:t xml:space="preserve"> </w:t>
            </w:r>
            <w:r>
              <w:rPr>
                <w:rFonts w:hint="default" w:ascii="Times New Roman" w:hAnsi="Times New Roman" w:cs="Times New Roman"/>
                <w:spacing w:val="-4"/>
                <w:sz w:val="20"/>
              </w:rPr>
              <w:t>Team</w:t>
            </w:r>
          </w:p>
        </w:tc>
        <w:tc>
          <w:tcPr>
            <w:tcW w:w="1526" w:type="dxa"/>
          </w:tcPr>
          <w:p w14:paraId="55CA6FA8">
            <w:pPr>
              <w:pStyle w:val="14"/>
              <w:spacing w:before="106"/>
              <w:ind w:left="104" w:right="56"/>
              <w:rPr>
                <w:rFonts w:hint="default" w:ascii="Times New Roman" w:hAnsi="Times New Roman" w:cs="Times New Roman"/>
                <w:sz w:val="20"/>
                <w:lang w:val="en-IN"/>
              </w:rPr>
            </w:pPr>
            <w:r>
              <w:rPr>
                <w:rFonts w:hint="default" w:ascii="Times New Roman" w:hAnsi="Times New Roman" w:cs="Times New Roman"/>
                <w:spacing w:val="-2"/>
                <w:sz w:val="20"/>
                <w:lang w:val="en-IN"/>
              </w:rPr>
              <w:t>Complete system</w:t>
            </w:r>
          </w:p>
        </w:tc>
        <w:tc>
          <w:tcPr>
            <w:tcW w:w="1918" w:type="dxa"/>
          </w:tcPr>
          <w:p w14:paraId="29D7BD41">
            <w:pPr>
              <w:pStyle w:val="14"/>
              <w:ind w:left="104"/>
              <w:jc w:val="left"/>
              <w:rPr>
                <w:rFonts w:hint="default" w:ascii="Times New Roman" w:hAnsi="Times New Roman" w:cs="Times New Roman"/>
                <w:sz w:val="20"/>
                <w:lang w:val="en-IN"/>
              </w:rPr>
            </w:pPr>
            <w:r>
              <w:rPr>
                <w:rFonts w:hint="default" w:ascii="Times New Roman" w:hAnsi="Times New Roman" w:cs="Times New Roman"/>
                <w:spacing w:val="-2"/>
                <w:sz w:val="20"/>
                <w:lang w:val="en-IN"/>
              </w:rPr>
              <w:t>Deployed application with stable functionality</w:t>
            </w:r>
          </w:p>
        </w:tc>
      </w:tr>
    </w:tbl>
    <w:p w14:paraId="4778EB7C">
      <w:pPr>
        <w:pStyle w:val="14"/>
        <w:spacing w:after="0"/>
        <w:rPr>
          <w:rFonts w:hint="default" w:ascii="Times New Roman" w:hAnsi="Times New Roman" w:cs="Times New Roman"/>
          <w:sz w:val="20"/>
        </w:rPr>
        <w:sectPr>
          <w:pgSz w:w="12240" w:h="15840"/>
          <w:pgMar w:top="1380" w:right="720" w:bottom="280" w:left="720" w:header="720" w:footer="720" w:gutter="0"/>
          <w:cols w:space="720" w:num="1"/>
        </w:sectPr>
      </w:pPr>
    </w:p>
    <w:p w14:paraId="6D918972">
      <w:pPr>
        <w:pStyle w:val="3"/>
        <w:spacing w:before="80"/>
        <w:rPr>
          <w:rFonts w:hint="default" w:ascii="Times New Roman" w:hAnsi="Times New Roman" w:cs="Times New Roman"/>
        </w:rPr>
      </w:pPr>
      <w:r>
        <w:rPr>
          <w:rFonts w:hint="default" w:ascii="Times New Roman" w:hAnsi="Times New Roman" w:cs="Times New Roman"/>
        </w:rPr>
        <w:t>Sprint</w:t>
      </w:r>
      <w:r>
        <w:rPr>
          <w:rFonts w:hint="default" w:ascii="Times New Roman" w:hAnsi="Times New Roman" w:cs="Times New Roman"/>
          <w:spacing w:val="-6"/>
        </w:rPr>
        <w:t xml:space="preserve"> </w:t>
      </w:r>
      <w:r>
        <w:rPr>
          <w:rFonts w:hint="default" w:ascii="Times New Roman" w:hAnsi="Times New Roman" w:cs="Times New Roman"/>
        </w:rPr>
        <w:t>Planning</w:t>
      </w:r>
      <w:r>
        <w:rPr>
          <w:rFonts w:hint="default" w:ascii="Times New Roman" w:hAnsi="Times New Roman" w:cs="Times New Roman"/>
          <w:spacing w:val="-6"/>
        </w:rPr>
        <w:t xml:space="preserve"> </w:t>
      </w:r>
      <w:r>
        <w:rPr>
          <w:rFonts w:hint="default" w:ascii="Times New Roman" w:hAnsi="Times New Roman" w:cs="Times New Roman"/>
        </w:rPr>
        <w:t>with</w:t>
      </w:r>
      <w:r>
        <w:rPr>
          <w:rFonts w:hint="default" w:ascii="Times New Roman" w:hAnsi="Times New Roman" w:cs="Times New Roman"/>
          <w:spacing w:val="-6"/>
        </w:rPr>
        <w:t xml:space="preserve"> </w:t>
      </w:r>
      <w:r>
        <w:rPr>
          <w:rFonts w:hint="default" w:ascii="Times New Roman" w:hAnsi="Times New Roman" w:cs="Times New Roman"/>
          <w:spacing w:val="-2"/>
        </w:rPr>
        <w:t>Priorities</w:t>
      </w:r>
    </w:p>
    <w:p w14:paraId="6E41E52B">
      <w:pPr>
        <w:pStyle w:val="8"/>
        <w:spacing w:before="43"/>
        <w:rPr>
          <w:rFonts w:hint="default" w:ascii="Times New Roman" w:hAnsi="Times New Roman" w:cs="Times New Roman"/>
          <w:b/>
          <w:sz w:val="28"/>
        </w:rPr>
      </w:pPr>
    </w:p>
    <w:p w14:paraId="207B0932">
      <w:pPr>
        <w:pStyle w:val="4"/>
        <w:ind w:left="720" w:firstLine="0"/>
        <w:rPr>
          <w:rFonts w:hint="default" w:ascii="Times New Roman" w:hAnsi="Times New Roman" w:cs="Times New Roman"/>
        </w:rPr>
      </w:pPr>
      <w:r>
        <w:rPr>
          <w:rFonts w:hint="default" w:ascii="Times New Roman" w:hAnsi="Times New Roman" w:cs="Times New Roman"/>
        </w:rPr>
        <w:t>Sprint</w:t>
      </w:r>
      <w:r>
        <w:rPr>
          <w:rFonts w:hint="default" w:ascii="Times New Roman" w:hAnsi="Times New Roman" w:cs="Times New Roman"/>
          <w:spacing w:val="-7"/>
        </w:rPr>
        <w:t xml:space="preserve"> </w:t>
      </w:r>
      <w:r>
        <w:rPr>
          <w:rFonts w:hint="default" w:ascii="Times New Roman" w:hAnsi="Times New Roman" w:cs="Times New Roman"/>
        </w:rPr>
        <w:t>1</w:t>
      </w:r>
      <w:r>
        <w:rPr>
          <w:rFonts w:hint="default" w:ascii="Times New Roman" w:hAnsi="Times New Roman" w:cs="Times New Roman"/>
          <w:spacing w:val="-4"/>
        </w:rPr>
        <w:t xml:space="preserve"> </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Setup</w:t>
      </w:r>
      <w:r>
        <w:rPr>
          <w:rFonts w:hint="default" w:ascii="Times New Roman" w:hAnsi="Times New Roman" w:cs="Times New Roman"/>
          <w:spacing w:val="-4"/>
        </w:rPr>
        <w:t xml:space="preserve"> </w:t>
      </w:r>
      <w:r>
        <w:rPr>
          <w:rFonts w:hint="default" w:ascii="Times New Roman" w:hAnsi="Times New Roman" w:cs="Times New Roman"/>
        </w:rPr>
        <w:t>&amp;</w:t>
      </w:r>
      <w:r>
        <w:rPr>
          <w:rFonts w:hint="default" w:ascii="Times New Roman" w:hAnsi="Times New Roman" w:cs="Times New Roman"/>
          <w:spacing w:val="-4"/>
        </w:rPr>
        <w:t xml:space="preserve"> </w:t>
      </w:r>
      <w:r>
        <w:rPr>
          <w:rFonts w:hint="default" w:ascii="Times New Roman" w:hAnsi="Times New Roman" w:cs="Times New Roman"/>
        </w:rPr>
        <w:t>Preparation</w:t>
      </w:r>
      <w:r>
        <w:rPr>
          <w:rFonts w:hint="default" w:ascii="Times New Roman" w:hAnsi="Times New Roman" w:cs="Times New Roman"/>
          <w:spacing w:val="-4"/>
        </w:rPr>
        <w:t xml:space="preserve"> </w:t>
      </w:r>
      <w:r>
        <w:rPr>
          <w:rFonts w:hint="default" w:ascii="Times New Roman" w:hAnsi="Times New Roman" w:cs="Times New Roman"/>
        </w:rPr>
        <w:t>(Day</w:t>
      </w:r>
      <w:r>
        <w:rPr>
          <w:rFonts w:hint="default" w:ascii="Times New Roman" w:hAnsi="Times New Roman" w:cs="Times New Roman"/>
          <w:spacing w:val="-4"/>
        </w:rPr>
        <w:t xml:space="preserve"> </w:t>
      </w:r>
      <w:r>
        <w:rPr>
          <w:rFonts w:hint="default" w:ascii="Times New Roman" w:hAnsi="Times New Roman" w:cs="Times New Roman"/>
          <w:spacing w:val="-5"/>
        </w:rPr>
        <w:t>1)</w:t>
      </w:r>
    </w:p>
    <w:p w14:paraId="5C64869E">
      <w:pPr>
        <w:pStyle w:val="5"/>
        <w:numPr>
          <w:ilvl w:val="0"/>
          <w:numId w:val="14"/>
        </w:numPr>
        <w:ind w:left="1260" w:leftChars="0" w:hanging="420" w:firstLineChars="0"/>
        <w:rPr>
          <w:rFonts w:hint="default" w:ascii="Times New Roman" w:hAnsi="Times New Roman" w:cs="Times New Roman"/>
        </w:rPr>
      </w:pPr>
      <w:r>
        <w:rPr>
          <w:rFonts w:hint="default" w:ascii="Times New Roman" w:hAnsi="Times New Roman" w:cs="Times New Roman"/>
          <w:w w:val="110"/>
        </w:rPr>
        <w:t>High</w:t>
      </w:r>
      <w:r>
        <w:rPr>
          <w:rFonts w:hint="default" w:ascii="Times New Roman" w:hAnsi="Times New Roman" w:cs="Times New Roman"/>
          <w:spacing w:val="5"/>
          <w:w w:val="110"/>
        </w:rPr>
        <w:t xml:space="preserve"> </w:t>
      </w:r>
      <w:r>
        <w:rPr>
          <w:rFonts w:hint="default" w:ascii="Times New Roman" w:hAnsi="Times New Roman" w:cs="Times New Roman"/>
          <w:spacing w:val="-2"/>
          <w:w w:val="110"/>
        </w:rPr>
        <w:t>Priority</w:t>
      </w:r>
    </w:p>
    <w:p w14:paraId="7F31DC1A">
      <w:pPr>
        <w:pStyle w:val="13"/>
        <w:numPr>
          <w:ilvl w:val="0"/>
          <w:numId w:val="15"/>
        </w:numPr>
        <w:tabs>
          <w:tab w:val="left" w:pos="1439"/>
          <w:tab w:val="clear" w:pos="1680"/>
        </w:tabs>
        <w:spacing w:before="270" w:after="0" w:line="240" w:lineRule="auto"/>
        <w:ind w:left="1680" w:leftChars="0" w:right="0" w:rightChars="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Set up the backend project using Node.js and Express</w:t>
      </w:r>
      <w:r>
        <w:rPr>
          <w:rFonts w:hint="default" w:ascii="Times New Roman" w:hAnsi="Times New Roman" w:eastAsia="SimSun" w:cs="Times New Roman"/>
          <w:sz w:val="24"/>
          <w:szCs w:val="24"/>
          <w:lang w:val="en-IN"/>
        </w:rPr>
        <w:t>.</w:t>
      </w:r>
    </w:p>
    <w:p w14:paraId="7867F9AD">
      <w:pPr>
        <w:pStyle w:val="13"/>
        <w:numPr>
          <w:ilvl w:val="0"/>
          <w:numId w:val="15"/>
        </w:numPr>
        <w:tabs>
          <w:tab w:val="left" w:pos="1439"/>
          <w:tab w:val="clear" w:pos="1680"/>
        </w:tabs>
        <w:spacing w:before="41" w:after="0" w:line="240" w:lineRule="auto"/>
        <w:ind w:left="1680" w:leftChars="0" w:right="0" w:rightChars="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Configure MongoDB Atlas database and establish connection using Mongoose</w:t>
      </w:r>
      <w:r>
        <w:rPr>
          <w:rFonts w:hint="default" w:ascii="Times New Roman" w:hAnsi="Times New Roman" w:eastAsia="SimSun" w:cs="Times New Roman"/>
          <w:sz w:val="24"/>
          <w:szCs w:val="24"/>
          <w:lang w:val="en-IN"/>
        </w:rPr>
        <w:t>.</w:t>
      </w:r>
    </w:p>
    <w:p w14:paraId="4535EC90">
      <w:pPr>
        <w:pStyle w:val="13"/>
        <w:numPr>
          <w:ilvl w:val="0"/>
          <w:numId w:val="15"/>
        </w:numPr>
        <w:tabs>
          <w:tab w:val="left" w:pos="1439"/>
          <w:tab w:val="clear" w:pos="1680"/>
        </w:tabs>
        <w:spacing w:before="42" w:after="0" w:line="240" w:lineRule="auto"/>
        <w:ind w:left="1680" w:leftChars="0" w:right="0" w:rightChars="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Implement JWT-based authentication with role-based middleware</w:t>
      </w:r>
      <w:r>
        <w:rPr>
          <w:rFonts w:hint="default" w:ascii="Times New Roman" w:hAnsi="Times New Roman" w:eastAsia="SimSun" w:cs="Times New Roman"/>
          <w:sz w:val="24"/>
          <w:szCs w:val="24"/>
          <w:lang w:val="en-IN"/>
        </w:rPr>
        <w:t>.</w:t>
      </w:r>
    </w:p>
    <w:p w14:paraId="45E5C440">
      <w:pPr>
        <w:pStyle w:val="13"/>
        <w:numPr>
          <w:ilvl w:val="0"/>
          <w:numId w:val="15"/>
        </w:numPr>
        <w:tabs>
          <w:tab w:val="left" w:pos="1439"/>
          <w:tab w:val="clear" w:pos="1680"/>
        </w:tabs>
        <w:spacing w:before="42" w:after="0" w:line="240" w:lineRule="auto"/>
        <w:ind w:left="1680" w:leftChars="0" w:right="0" w:rightChars="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Set up the frontend project using React (Vite) and configure routing</w:t>
      </w:r>
      <w:r>
        <w:rPr>
          <w:rFonts w:hint="default" w:ascii="Times New Roman" w:hAnsi="Times New Roman" w:eastAsia="SimSun" w:cs="Times New Roman"/>
          <w:sz w:val="24"/>
          <w:szCs w:val="24"/>
          <w:lang w:val="en-IN"/>
        </w:rPr>
        <w:t>.</w:t>
      </w:r>
    </w:p>
    <w:p w14:paraId="37762098">
      <w:pPr>
        <w:pStyle w:val="8"/>
        <w:rPr>
          <w:rFonts w:hint="default" w:ascii="Times New Roman" w:hAnsi="Times New Roman" w:cs="Times New Roman"/>
        </w:rPr>
      </w:pPr>
    </w:p>
    <w:p w14:paraId="5DA3B703">
      <w:pPr>
        <w:pStyle w:val="8"/>
        <w:rPr>
          <w:rFonts w:hint="default" w:ascii="Times New Roman" w:hAnsi="Times New Roman" w:cs="Times New Roman"/>
        </w:rPr>
      </w:pPr>
    </w:p>
    <w:p w14:paraId="422A7916">
      <w:pPr>
        <w:pStyle w:val="8"/>
        <w:spacing w:before="10"/>
        <w:rPr>
          <w:rFonts w:hint="default" w:ascii="Times New Roman" w:hAnsi="Times New Roman" w:cs="Times New Roman"/>
        </w:rPr>
      </w:pPr>
    </w:p>
    <w:p w14:paraId="4EB91BEE">
      <w:pPr>
        <w:pStyle w:val="4"/>
        <w:ind w:left="720" w:firstLine="0"/>
        <w:rPr>
          <w:rFonts w:hint="default" w:ascii="Times New Roman" w:hAnsi="Times New Roman" w:cs="Times New Roman"/>
        </w:rPr>
      </w:pPr>
      <w:bookmarkStart w:id="0" w:name="Sprint 2 – Model Development &amp; Integrati"/>
      <w:bookmarkEnd w:id="0"/>
      <w:r>
        <w:rPr>
          <w:rFonts w:hint="default" w:ascii="Times New Roman" w:hAnsi="Times New Roman" w:cs="Times New Roman"/>
        </w:rPr>
        <w:t>Sprint</w:t>
      </w:r>
      <w:r>
        <w:rPr>
          <w:rFonts w:hint="default" w:ascii="Times New Roman" w:hAnsi="Times New Roman" w:cs="Times New Roman"/>
          <w:spacing w:val="-5"/>
        </w:rPr>
        <w:t xml:space="preserve"> </w:t>
      </w:r>
      <w:r>
        <w:rPr>
          <w:rFonts w:hint="default" w:ascii="Times New Roman" w:hAnsi="Times New Roman" w:cs="Times New Roman"/>
        </w:rPr>
        <w:t>2</w:t>
      </w:r>
      <w:r>
        <w:rPr>
          <w:rFonts w:hint="default" w:ascii="Times New Roman" w:hAnsi="Times New Roman" w:cs="Times New Roman"/>
          <w:spacing w:val="-5"/>
        </w:rPr>
        <w:t xml:space="preserve"> </w:t>
      </w: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Model</w:t>
      </w:r>
      <w:r>
        <w:rPr>
          <w:rFonts w:hint="default" w:ascii="Times New Roman" w:hAnsi="Times New Roman" w:cs="Times New Roman"/>
          <w:spacing w:val="-5"/>
        </w:rPr>
        <w:t xml:space="preserve"> </w:t>
      </w:r>
      <w:r>
        <w:rPr>
          <w:rFonts w:hint="default" w:ascii="Times New Roman" w:hAnsi="Times New Roman" w:cs="Times New Roman"/>
        </w:rPr>
        <w:t>Development</w:t>
      </w:r>
      <w:r>
        <w:rPr>
          <w:rFonts w:hint="default" w:ascii="Times New Roman" w:hAnsi="Times New Roman" w:cs="Times New Roman"/>
          <w:spacing w:val="-5"/>
        </w:rPr>
        <w:t xml:space="preserve"> </w:t>
      </w:r>
      <w:r>
        <w:rPr>
          <w:rFonts w:hint="default" w:ascii="Times New Roman" w:hAnsi="Times New Roman" w:cs="Times New Roman"/>
        </w:rPr>
        <w:t>&amp;</w:t>
      </w:r>
      <w:r>
        <w:rPr>
          <w:rFonts w:hint="default" w:ascii="Times New Roman" w:hAnsi="Times New Roman" w:cs="Times New Roman"/>
          <w:spacing w:val="-5"/>
        </w:rPr>
        <w:t xml:space="preserve"> </w:t>
      </w:r>
      <w:r>
        <w:rPr>
          <w:rFonts w:hint="default" w:ascii="Times New Roman" w:hAnsi="Times New Roman" w:cs="Times New Roman"/>
        </w:rPr>
        <w:t>Integration</w:t>
      </w:r>
      <w:r>
        <w:rPr>
          <w:rFonts w:hint="default" w:ascii="Times New Roman" w:hAnsi="Times New Roman" w:cs="Times New Roman"/>
          <w:spacing w:val="-5"/>
        </w:rPr>
        <w:t xml:space="preserve"> </w:t>
      </w:r>
      <w:r>
        <w:rPr>
          <w:rFonts w:hint="default" w:ascii="Times New Roman" w:hAnsi="Times New Roman" w:cs="Times New Roman"/>
        </w:rPr>
        <w:t>(Day</w:t>
      </w:r>
      <w:r>
        <w:rPr>
          <w:rFonts w:hint="default" w:ascii="Times New Roman" w:hAnsi="Times New Roman" w:cs="Times New Roman"/>
          <w:spacing w:val="-5"/>
        </w:rPr>
        <w:t xml:space="preserve"> 2)</w:t>
      </w:r>
    </w:p>
    <w:p w14:paraId="23FDC253">
      <w:pPr>
        <w:pStyle w:val="5"/>
        <w:numPr>
          <w:ilvl w:val="0"/>
          <w:numId w:val="16"/>
        </w:numPr>
        <w:ind w:left="1260" w:leftChars="0" w:hanging="420" w:firstLineChars="0"/>
        <w:rPr>
          <w:rFonts w:hint="default" w:ascii="Times New Roman" w:hAnsi="Times New Roman" w:cs="Times New Roman"/>
        </w:rPr>
      </w:pPr>
      <w:r>
        <w:rPr>
          <w:rFonts w:hint="default" w:ascii="Times New Roman" w:hAnsi="Times New Roman" w:cs="Times New Roman"/>
          <w:w w:val="110"/>
        </w:rPr>
        <w:t>High</w:t>
      </w:r>
      <w:r>
        <w:rPr>
          <w:rFonts w:hint="default" w:ascii="Times New Roman" w:hAnsi="Times New Roman" w:cs="Times New Roman"/>
          <w:spacing w:val="5"/>
          <w:w w:val="110"/>
        </w:rPr>
        <w:t xml:space="preserve"> </w:t>
      </w:r>
      <w:r>
        <w:rPr>
          <w:rFonts w:hint="default" w:ascii="Times New Roman" w:hAnsi="Times New Roman" w:cs="Times New Roman"/>
          <w:spacing w:val="-2"/>
          <w:w w:val="110"/>
        </w:rPr>
        <w:t>Priority</w:t>
      </w:r>
    </w:p>
    <w:p w14:paraId="223F69DB">
      <w:pPr>
        <w:pStyle w:val="13"/>
        <w:numPr>
          <w:ilvl w:val="0"/>
          <w:numId w:val="17"/>
        </w:numPr>
        <w:tabs>
          <w:tab w:val="left" w:pos="1439"/>
          <w:tab w:val="clear" w:pos="1680"/>
        </w:tabs>
        <w:spacing w:before="0" w:after="0" w:line="240" w:lineRule="auto"/>
        <w:ind w:left="1680" w:leftChars="0" w:right="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Develop user, restaurant, and admin authentication modules</w:t>
      </w:r>
      <w:r>
        <w:rPr>
          <w:rFonts w:hint="default" w:ascii="Times New Roman" w:hAnsi="Times New Roman" w:eastAsia="SimSun" w:cs="Times New Roman"/>
          <w:sz w:val="24"/>
          <w:szCs w:val="24"/>
          <w:lang w:val="en-IN"/>
        </w:rPr>
        <w:t>.</w:t>
      </w:r>
    </w:p>
    <w:p w14:paraId="59C3C577">
      <w:pPr>
        <w:pStyle w:val="13"/>
        <w:numPr>
          <w:ilvl w:val="0"/>
          <w:numId w:val="17"/>
        </w:numPr>
        <w:tabs>
          <w:tab w:val="left" w:pos="1439"/>
          <w:tab w:val="clear" w:pos="1680"/>
        </w:tabs>
        <w:spacing w:before="42" w:after="0" w:line="240" w:lineRule="auto"/>
        <w:ind w:left="1680" w:leftChars="0" w:right="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Implement product management with image upload using Cloudinary</w:t>
      </w:r>
      <w:r>
        <w:rPr>
          <w:rFonts w:hint="default" w:ascii="Times New Roman" w:hAnsi="Times New Roman" w:eastAsia="SimSun" w:cs="Times New Roman"/>
          <w:sz w:val="24"/>
          <w:szCs w:val="24"/>
          <w:lang w:val="en-IN"/>
        </w:rPr>
        <w:t>.</w:t>
      </w:r>
    </w:p>
    <w:p w14:paraId="774C46F2">
      <w:pPr>
        <w:pStyle w:val="13"/>
        <w:numPr>
          <w:ilvl w:val="0"/>
          <w:numId w:val="17"/>
        </w:numPr>
        <w:tabs>
          <w:tab w:val="left" w:pos="1439"/>
          <w:tab w:val="clear" w:pos="1680"/>
        </w:tabs>
        <w:spacing w:before="41" w:after="0" w:line="240" w:lineRule="auto"/>
        <w:ind w:left="1680" w:leftChars="0" w:right="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Develop cart functionality with multi-restaurant order splitting</w:t>
      </w:r>
      <w:r>
        <w:rPr>
          <w:rFonts w:hint="default" w:ascii="Times New Roman" w:hAnsi="Times New Roman" w:eastAsia="SimSun" w:cs="Times New Roman"/>
          <w:sz w:val="24"/>
          <w:szCs w:val="24"/>
          <w:lang w:val="en-IN"/>
        </w:rPr>
        <w:t>.</w:t>
      </w:r>
    </w:p>
    <w:p w14:paraId="20CE18EF">
      <w:pPr>
        <w:pStyle w:val="13"/>
        <w:numPr>
          <w:ilvl w:val="0"/>
          <w:numId w:val="17"/>
        </w:numPr>
        <w:tabs>
          <w:tab w:val="left" w:pos="1439"/>
          <w:tab w:val="clear" w:pos="1680"/>
        </w:tabs>
        <w:spacing w:before="41" w:after="0" w:line="240" w:lineRule="auto"/>
        <w:ind w:left="1680" w:leftChars="0" w:right="0" w:hanging="420" w:firstLineChars="0"/>
        <w:jc w:val="left"/>
        <w:rPr>
          <w:rFonts w:hint="default" w:ascii="Times New Roman" w:hAnsi="Times New Roman" w:cs="Times New Roman"/>
        </w:rPr>
      </w:pP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Integrate frontend with backend APIs using Axios</w:t>
      </w:r>
      <w:r>
        <w:rPr>
          <w:rFonts w:hint="default" w:ascii="Times New Roman" w:hAnsi="Times New Roman" w:eastAsia="SimSun" w:cs="Times New Roman"/>
          <w:sz w:val="24"/>
          <w:szCs w:val="24"/>
          <w:lang w:val="en-IN"/>
        </w:rPr>
        <w:t>.</w:t>
      </w:r>
    </w:p>
    <w:p w14:paraId="248896A8">
      <w:pPr>
        <w:pStyle w:val="8"/>
        <w:rPr>
          <w:rFonts w:hint="default" w:ascii="Times New Roman" w:hAnsi="Times New Roman" w:cs="Times New Roman"/>
        </w:rPr>
      </w:pPr>
    </w:p>
    <w:p w14:paraId="105AA6F2">
      <w:pPr>
        <w:pStyle w:val="8"/>
        <w:spacing w:before="11"/>
        <w:rPr>
          <w:rFonts w:hint="default" w:ascii="Times New Roman" w:hAnsi="Times New Roman" w:cs="Times New Roman"/>
        </w:rPr>
      </w:pPr>
    </w:p>
    <w:p w14:paraId="0BBC7B8E">
      <w:pPr>
        <w:pStyle w:val="4"/>
        <w:ind w:left="720" w:firstLine="0"/>
        <w:rPr>
          <w:rFonts w:hint="default" w:ascii="Times New Roman" w:hAnsi="Times New Roman" w:cs="Times New Roman"/>
        </w:rPr>
      </w:pPr>
      <w:bookmarkStart w:id="1" w:name="Sprint 3 – Testing, Deployment &amp; Submiss"/>
      <w:bookmarkEnd w:id="1"/>
      <w:r>
        <w:rPr>
          <w:rFonts w:hint="default" w:ascii="Times New Roman" w:hAnsi="Times New Roman" w:cs="Times New Roman"/>
        </w:rPr>
        <w:t>Sprint</w:t>
      </w:r>
      <w:r>
        <w:rPr>
          <w:rFonts w:hint="default" w:ascii="Times New Roman" w:hAnsi="Times New Roman" w:cs="Times New Roman"/>
          <w:spacing w:val="-8"/>
        </w:rPr>
        <w:t xml:space="preserve"> </w:t>
      </w:r>
      <w:r>
        <w:rPr>
          <w:rFonts w:hint="default" w:ascii="Times New Roman" w:hAnsi="Times New Roman" w:cs="Times New Roman"/>
        </w:rPr>
        <w:t>3</w:t>
      </w:r>
      <w:r>
        <w:rPr>
          <w:rFonts w:hint="default" w:ascii="Times New Roman" w:hAnsi="Times New Roman" w:cs="Times New Roman"/>
          <w:spacing w:val="-7"/>
        </w:rPr>
        <w:t xml:space="preserve"> </w:t>
      </w:r>
      <w:r>
        <w:rPr>
          <w:rFonts w:hint="default" w:ascii="Times New Roman" w:hAnsi="Times New Roman" w:cs="Times New Roman"/>
        </w:rPr>
        <w:t>–</w:t>
      </w:r>
      <w:r>
        <w:rPr>
          <w:rFonts w:hint="default" w:ascii="Times New Roman" w:hAnsi="Times New Roman" w:cs="Times New Roman"/>
          <w:spacing w:val="-8"/>
        </w:rPr>
        <w:t xml:space="preserve"> </w:t>
      </w:r>
      <w:r>
        <w:rPr>
          <w:rFonts w:hint="default" w:ascii="Times New Roman" w:hAnsi="Times New Roman" w:cs="Times New Roman"/>
        </w:rPr>
        <w:t>Testing,</w:t>
      </w:r>
      <w:r>
        <w:rPr>
          <w:rFonts w:hint="default" w:ascii="Times New Roman" w:hAnsi="Times New Roman" w:cs="Times New Roman"/>
          <w:spacing w:val="-7"/>
        </w:rPr>
        <w:t xml:space="preserve"> </w:t>
      </w:r>
      <w:r>
        <w:rPr>
          <w:rFonts w:hint="default" w:ascii="Times New Roman" w:hAnsi="Times New Roman" w:cs="Times New Roman"/>
        </w:rPr>
        <w:t>Deployment</w:t>
      </w:r>
      <w:r>
        <w:rPr>
          <w:rFonts w:hint="default" w:ascii="Times New Roman" w:hAnsi="Times New Roman" w:cs="Times New Roman"/>
          <w:spacing w:val="-8"/>
        </w:rPr>
        <w:t xml:space="preserve"> </w:t>
      </w:r>
      <w:r>
        <w:rPr>
          <w:rFonts w:hint="default" w:ascii="Times New Roman" w:hAnsi="Times New Roman" w:cs="Times New Roman"/>
        </w:rPr>
        <w:t>&amp;</w:t>
      </w:r>
      <w:r>
        <w:rPr>
          <w:rFonts w:hint="default" w:ascii="Times New Roman" w:hAnsi="Times New Roman" w:cs="Times New Roman"/>
          <w:spacing w:val="-7"/>
        </w:rPr>
        <w:t xml:space="preserve"> </w:t>
      </w:r>
      <w:r>
        <w:rPr>
          <w:rFonts w:hint="default" w:ascii="Times New Roman" w:hAnsi="Times New Roman" w:cs="Times New Roman"/>
        </w:rPr>
        <w:t>Submission</w:t>
      </w:r>
      <w:r>
        <w:rPr>
          <w:rFonts w:hint="default" w:ascii="Times New Roman" w:hAnsi="Times New Roman" w:cs="Times New Roman"/>
          <w:spacing w:val="-8"/>
        </w:rPr>
        <w:t xml:space="preserve"> </w:t>
      </w:r>
      <w:r>
        <w:rPr>
          <w:rFonts w:hint="default" w:ascii="Times New Roman" w:hAnsi="Times New Roman" w:cs="Times New Roman"/>
        </w:rPr>
        <w:t>(Day</w:t>
      </w:r>
      <w:r>
        <w:rPr>
          <w:rFonts w:hint="default" w:ascii="Times New Roman" w:hAnsi="Times New Roman" w:cs="Times New Roman"/>
          <w:spacing w:val="-7"/>
        </w:rPr>
        <w:t xml:space="preserve"> </w:t>
      </w:r>
      <w:r>
        <w:rPr>
          <w:rFonts w:hint="default" w:ascii="Times New Roman" w:hAnsi="Times New Roman" w:cs="Times New Roman"/>
          <w:spacing w:val="-5"/>
        </w:rPr>
        <w:t>2)</w:t>
      </w:r>
    </w:p>
    <w:p w14:paraId="2FB4B2CD">
      <w:pPr>
        <w:pStyle w:val="5"/>
        <w:numPr>
          <w:ilvl w:val="0"/>
          <w:numId w:val="18"/>
        </w:numPr>
        <w:ind w:left="1260" w:leftChars="0" w:hanging="420" w:firstLineChars="0"/>
        <w:rPr>
          <w:rFonts w:hint="default" w:ascii="Times New Roman" w:hAnsi="Times New Roman" w:cs="Times New Roman"/>
        </w:rPr>
      </w:pPr>
      <w:r>
        <w:rPr>
          <w:rFonts w:hint="default" w:ascii="Times New Roman" w:hAnsi="Times New Roman" w:cs="Times New Roman"/>
          <w:w w:val="110"/>
        </w:rPr>
        <w:t>Medium</w:t>
      </w:r>
      <w:r>
        <w:rPr>
          <w:rFonts w:hint="default" w:ascii="Times New Roman" w:hAnsi="Times New Roman" w:cs="Times New Roman"/>
          <w:spacing w:val="-18"/>
          <w:w w:val="110"/>
        </w:rPr>
        <w:t xml:space="preserve"> </w:t>
      </w:r>
      <w:r>
        <w:rPr>
          <w:rFonts w:hint="default" w:ascii="Times New Roman" w:hAnsi="Times New Roman" w:cs="Times New Roman"/>
          <w:spacing w:val="-2"/>
          <w:w w:val="110"/>
        </w:rPr>
        <w:t>Priority</w:t>
      </w:r>
    </w:p>
    <w:p w14:paraId="1F4426D4">
      <w:pPr>
        <w:pStyle w:val="13"/>
        <w:numPr>
          <w:ilvl w:val="0"/>
          <w:numId w:val="19"/>
        </w:numPr>
        <w:tabs>
          <w:tab w:val="left" w:pos="1439"/>
          <w:tab w:val="clear" w:pos="1680"/>
        </w:tabs>
        <w:spacing w:before="41" w:after="0" w:line="240" w:lineRule="auto"/>
        <w:ind w:left="1680" w:leftChars="0" w:right="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Test application workflows across User, Restaurant, and Admin roles</w:t>
      </w:r>
      <w:r>
        <w:rPr>
          <w:rFonts w:hint="default" w:ascii="Times New Roman" w:hAnsi="Times New Roman" w:eastAsia="SimSun" w:cs="Times New Roman"/>
          <w:sz w:val="24"/>
          <w:szCs w:val="24"/>
          <w:lang w:val="en-IN"/>
        </w:rPr>
        <w:t>.</w:t>
      </w:r>
    </w:p>
    <w:p w14:paraId="6EC79EAF">
      <w:pPr>
        <w:pStyle w:val="13"/>
        <w:numPr>
          <w:ilvl w:val="0"/>
          <w:numId w:val="19"/>
        </w:numPr>
        <w:tabs>
          <w:tab w:val="left" w:pos="1439"/>
          <w:tab w:val="clear" w:pos="1680"/>
        </w:tabs>
        <w:spacing w:before="42" w:after="0" w:line="240" w:lineRule="auto"/>
        <w:ind w:left="1680" w:leftChars="0" w:right="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Fix authorization issues and ensure strict data isolation</w:t>
      </w:r>
      <w:r>
        <w:rPr>
          <w:rFonts w:hint="default" w:ascii="Times New Roman" w:hAnsi="Times New Roman" w:eastAsia="SimSun" w:cs="Times New Roman"/>
          <w:sz w:val="24"/>
          <w:szCs w:val="24"/>
          <w:lang w:val="en-IN"/>
        </w:rPr>
        <w:t>.</w:t>
      </w:r>
    </w:p>
    <w:p w14:paraId="3B95CC02">
      <w:pPr>
        <w:pStyle w:val="13"/>
        <w:numPr>
          <w:ilvl w:val="0"/>
          <w:numId w:val="19"/>
        </w:numPr>
        <w:tabs>
          <w:tab w:val="left" w:pos="1439"/>
          <w:tab w:val="clear" w:pos="1680"/>
        </w:tabs>
        <w:spacing w:before="42" w:after="0" w:line="240" w:lineRule="auto"/>
        <w:ind w:left="1680" w:leftChars="0" w:right="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Optimize UI responsiveness and improve order display logic</w:t>
      </w:r>
      <w:r>
        <w:rPr>
          <w:rFonts w:hint="default" w:ascii="Times New Roman" w:hAnsi="Times New Roman" w:eastAsia="SimSun" w:cs="Times New Roman"/>
          <w:sz w:val="24"/>
          <w:szCs w:val="24"/>
          <w:lang w:val="en-IN"/>
        </w:rPr>
        <w:t>.</w:t>
      </w:r>
    </w:p>
    <w:p w14:paraId="6FEEF04F">
      <w:pPr>
        <w:pStyle w:val="5"/>
        <w:numPr>
          <w:ilvl w:val="0"/>
          <w:numId w:val="20"/>
        </w:numPr>
        <w:spacing w:before="240"/>
        <w:ind w:left="1260" w:leftChars="0" w:hanging="420" w:firstLineChars="0"/>
        <w:rPr>
          <w:rFonts w:hint="default" w:ascii="Times New Roman" w:hAnsi="Times New Roman" w:cs="Times New Roman"/>
        </w:rPr>
      </w:pPr>
      <w:r>
        <w:rPr>
          <w:rFonts w:hint="default" w:ascii="Times New Roman" w:hAnsi="Times New Roman" w:cs="Times New Roman"/>
          <w:w w:val="110"/>
        </w:rPr>
        <w:t>Low</w:t>
      </w:r>
      <w:r>
        <w:rPr>
          <w:rFonts w:hint="default" w:ascii="Times New Roman" w:hAnsi="Times New Roman" w:cs="Times New Roman"/>
          <w:spacing w:val="7"/>
          <w:w w:val="110"/>
        </w:rPr>
        <w:t xml:space="preserve"> </w:t>
      </w:r>
      <w:r>
        <w:rPr>
          <w:rFonts w:hint="default" w:ascii="Times New Roman" w:hAnsi="Times New Roman" w:cs="Times New Roman"/>
          <w:spacing w:val="-2"/>
          <w:w w:val="110"/>
        </w:rPr>
        <w:t>Priority</w:t>
      </w:r>
    </w:p>
    <w:p w14:paraId="6796C8A8">
      <w:pPr>
        <w:pStyle w:val="13"/>
        <w:numPr>
          <w:ilvl w:val="0"/>
          <w:numId w:val="21"/>
        </w:numPr>
        <w:tabs>
          <w:tab w:val="left" w:pos="1439"/>
          <w:tab w:val="clear" w:pos="1680"/>
        </w:tabs>
        <w:spacing w:before="42" w:after="0" w:line="240" w:lineRule="auto"/>
        <w:ind w:left="1680" w:leftChars="0" w:right="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Deploy backend on Render and frontend on Vercel</w:t>
      </w:r>
      <w:r>
        <w:rPr>
          <w:rFonts w:hint="default" w:ascii="Times New Roman" w:hAnsi="Times New Roman" w:eastAsia="SimSun" w:cs="Times New Roman"/>
          <w:sz w:val="24"/>
          <w:szCs w:val="24"/>
          <w:lang w:val="en-IN"/>
        </w:rPr>
        <w:t>.</w:t>
      </w:r>
    </w:p>
    <w:p w14:paraId="41D4221E">
      <w:pPr>
        <w:pStyle w:val="13"/>
        <w:numPr>
          <w:ilvl w:val="0"/>
          <w:numId w:val="21"/>
        </w:numPr>
        <w:tabs>
          <w:tab w:val="left" w:pos="1439"/>
          <w:tab w:val="clear" w:pos="1680"/>
        </w:tabs>
        <w:spacing w:before="41" w:after="0" w:line="240" w:lineRule="auto"/>
        <w:ind w:left="1680" w:leftChars="0" w:right="0" w:hanging="420" w:firstLineChars="0"/>
        <w:jc w:val="left"/>
        <w:rPr>
          <w:rFonts w:hint="default" w:ascii="Times New Roman" w:hAnsi="Times New Roman" w:cs="Times New Roman"/>
        </w:rPr>
      </w:pP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Verify production environment variables and API connectivity</w:t>
      </w:r>
      <w:r>
        <w:rPr>
          <w:rFonts w:hint="default" w:ascii="Times New Roman" w:hAnsi="Times New Roman" w:eastAsia="SimSun" w:cs="Times New Roman"/>
          <w:sz w:val="24"/>
          <w:szCs w:val="24"/>
          <w:lang w:val="en-IN"/>
        </w:rPr>
        <w:t>.</w:t>
      </w:r>
    </w:p>
    <w:p w14:paraId="20FEC7E4">
      <w:pPr>
        <w:pStyle w:val="13"/>
        <w:numPr>
          <w:ilvl w:val="0"/>
          <w:numId w:val="21"/>
        </w:numPr>
        <w:tabs>
          <w:tab w:val="left" w:pos="1439"/>
          <w:tab w:val="clear" w:pos="1680"/>
        </w:tabs>
        <w:spacing w:before="41" w:after="0" w:line="240" w:lineRule="auto"/>
        <w:ind w:left="1680" w:leftChars="0" w:right="0" w:hanging="420" w:firstLineChars="0"/>
        <w:jc w:val="left"/>
        <w:rPr>
          <w:rFonts w:hint="default" w:ascii="Times New Roman" w:hAnsi="Times New Roman" w:cs="Times New Roman"/>
        </w:rPr>
      </w:pP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Prepare project documentation and demonstration materials</w:t>
      </w:r>
      <w:r>
        <w:rPr>
          <w:rFonts w:hint="default" w:ascii="Times New Roman" w:hAnsi="Times New Roman" w:eastAsia="SimSun" w:cs="Times New Roman"/>
          <w:sz w:val="24"/>
          <w:szCs w:val="24"/>
          <w:lang w:val="en-IN"/>
        </w:rPr>
        <w:t>.</w:t>
      </w:r>
    </w:p>
    <w:p w14:paraId="05E35A18">
      <w:pPr>
        <w:pStyle w:val="8"/>
        <w:rPr>
          <w:rFonts w:hint="default" w:ascii="Times New Roman" w:hAnsi="Times New Roman" w:cs="Times New Roman"/>
        </w:rPr>
      </w:pPr>
    </w:p>
    <w:p w14:paraId="5D805E0D">
      <w:pPr>
        <w:pStyle w:val="8"/>
        <w:spacing w:before="88"/>
        <w:rPr>
          <w:rFonts w:hint="default" w:ascii="Times New Roman" w:hAnsi="Times New Roman" w:cs="Times New Roman"/>
        </w:rPr>
      </w:pPr>
    </w:p>
    <w:p w14:paraId="53B3F092">
      <w:pPr>
        <w:pStyle w:val="3"/>
        <w:spacing w:before="63"/>
        <w:ind w:left="0" w:leftChars="0" w:firstLine="720" w:firstLineChars="0"/>
        <w:rPr>
          <w:rFonts w:hint="default" w:ascii="Times New Roman" w:hAnsi="Times New Roman" w:cs="Times New Roman"/>
          <w:spacing w:val="-2"/>
          <w:sz w:val="40"/>
          <w:szCs w:val="40"/>
          <w:lang w:val="en-IN"/>
        </w:rPr>
      </w:pPr>
    </w:p>
    <w:p w14:paraId="174A8D09">
      <w:pPr>
        <w:pStyle w:val="3"/>
        <w:spacing w:before="63"/>
        <w:ind w:left="0" w:leftChars="0" w:firstLine="720" w:firstLineChars="0"/>
        <w:rPr>
          <w:rFonts w:hint="default" w:ascii="Times New Roman" w:hAnsi="Times New Roman" w:cs="Times New Roman"/>
          <w:spacing w:val="-2"/>
          <w:sz w:val="40"/>
          <w:szCs w:val="40"/>
          <w:lang w:val="en-IN"/>
        </w:rPr>
      </w:pPr>
    </w:p>
    <w:p w14:paraId="08BD8895">
      <w:pPr>
        <w:pStyle w:val="3"/>
        <w:spacing w:before="63"/>
        <w:ind w:left="0" w:leftChars="0" w:firstLine="720" w:firstLineChars="0"/>
        <w:rPr>
          <w:rFonts w:hint="default" w:ascii="Times New Roman" w:hAnsi="Times New Roman" w:cs="Times New Roman"/>
          <w:spacing w:val="-2"/>
          <w:sz w:val="40"/>
          <w:szCs w:val="40"/>
          <w:lang w:val="en-IN"/>
        </w:rPr>
      </w:pPr>
    </w:p>
    <w:p w14:paraId="04FE8DF8">
      <w:pPr>
        <w:pStyle w:val="3"/>
        <w:spacing w:before="63"/>
        <w:ind w:left="0" w:leftChars="0" w:firstLine="720" w:firstLineChars="0"/>
        <w:rPr>
          <w:rFonts w:hint="default" w:ascii="Times New Roman" w:hAnsi="Times New Roman" w:cs="Times New Roman"/>
          <w:spacing w:val="-2"/>
          <w:sz w:val="40"/>
          <w:szCs w:val="40"/>
          <w:lang w:val="en-IN"/>
        </w:rPr>
      </w:pPr>
    </w:p>
    <w:p w14:paraId="5D0B973E">
      <w:pPr>
        <w:pStyle w:val="3"/>
        <w:spacing w:before="63"/>
        <w:ind w:left="0" w:leftChars="0" w:firstLine="720" w:firstLineChars="0"/>
        <w:rPr>
          <w:rFonts w:hint="default" w:ascii="Times New Roman" w:hAnsi="Times New Roman" w:cs="Times New Roman"/>
          <w:spacing w:val="-2"/>
          <w:sz w:val="40"/>
          <w:szCs w:val="40"/>
          <w:lang w:val="en-IN"/>
        </w:rPr>
      </w:pPr>
    </w:p>
    <w:p w14:paraId="6492D067">
      <w:pPr>
        <w:pStyle w:val="3"/>
        <w:spacing w:before="63"/>
        <w:ind w:left="0" w:leftChars="0" w:firstLine="720" w:firstLineChars="0"/>
        <w:rPr>
          <w:rFonts w:hint="default" w:ascii="Times New Roman" w:hAnsi="Times New Roman" w:cs="Times New Roman"/>
          <w:spacing w:val="-2"/>
          <w:sz w:val="40"/>
          <w:szCs w:val="40"/>
          <w:lang w:val="en-IN"/>
        </w:rPr>
      </w:pPr>
    </w:p>
    <w:p w14:paraId="3A78033A">
      <w:pPr>
        <w:pStyle w:val="3"/>
        <w:spacing w:before="63"/>
        <w:ind w:left="0" w:leftChars="0" w:firstLine="720" w:firstLineChars="0"/>
        <w:rPr>
          <w:rFonts w:hint="default" w:ascii="Times New Roman" w:hAnsi="Times New Roman" w:cs="Times New Roman"/>
          <w:spacing w:val="-2"/>
          <w:sz w:val="40"/>
          <w:szCs w:val="40"/>
          <w:lang w:val="en-IN"/>
        </w:rPr>
      </w:pPr>
      <w:r>
        <w:rPr>
          <w:rFonts w:hint="default" w:ascii="Times New Roman" w:hAnsi="Times New Roman" w:cs="Times New Roman"/>
          <w:spacing w:val="-2"/>
          <w:sz w:val="40"/>
          <w:szCs w:val="40"/>
          <w:lang w:val="en-IN"/>
        </w:rPr>
        <w:t>Phase-5: Project Development</w:t>
      </w:r>
    </w:p>
    <w:p w14:paraId="03C7F587">
      <w:pPr>
        <w:pStyle w:val="3"/>
        <w:spacing w:before="63"/>
        <w:ind w:left="0" w:leftChars="0" w:firstLine="720" w:firstLineChars="0"/>
        <w:rPr>
          <w:rFonts w:hint="default" w:ascii="Times New Roman" w:hAnsi="Times New Roman" w:cs="Times New Roman"/>
          <w:spacing w:val="-2"/>
        </w:rPr>
      </w:pPr>
    </w:p>
    <w:p w14:paraId="079AFAAC">
      <w:pPr>
        <w:pStyle w:val="3"/>
        <w:spacing w:before="63"/>
        <w:ind w:left="0" w:leftChars="0" w:firstLine="720" w:firstLineChars="0"/>
        <w:rPr>
          <w:rFonts w:hint="default" w:ascii="Times New Roman" w:hAnsi="Times New Roman" w:cs="Times New Roman"/>
        </w:rPr>
      </w:pPr>
      <w:r>
        <w:rPr>
          <w:rFonts w:hint="default" w:ascii="Times New Roman" w:hAnsi="Times New Roman" w:cs="Times New Roman"/>
          <w:spacing w:val="-2"/>
        </w:rPr>
        <w:t>Objective:</w:t>
      </w:r>
    </w:p>
    <w:p w14:paraId="32F532DD">
      <w:pPr>
        <w:pStyle w:val="8"/>
        <w:spacing w:before="48" w:line="276" w:lineRule="auto"/>
        <w:ind w:left="720" w:right="415"/>
        <w:rPr>
          <w:rFonts w:hint="default" w:ascii="Times New Roman" w:hAnsi="Times New Roman" w:cs="Times New Roman"/>
          <w:lang w:val="en-IN"/>
        </w:rPr>
      </w:pPr>
      <w:r>
        <w:rPr>
          <w:rFonts w:hint="default" w:ascii="Times New Roman" w:hAnsi="Times New Roman" w:cs="Times New Roman"/>
        </w:rPr>
        <w:t xml:space="preserve">Implement the core features of the </w:t>
      </w:r>
      <w:r>
        <w:rPr>
          <w:rFonts w:hint="default" w:ascii="Times New Roman" w:hAnsi="Times New Roman" w:cs="Times New Roman"/>
          <w:lang w:val="en-IN"/>
        </w:rPr>
        <w:t xml:space="preserve">OrderOnTheGo </w:t>
      </w:r>
      <w:r>
        <w:rPr>
          <w:rFonts w:hint="default" w:ascii="Times New Roman" w:hAnsi="Times New Roman" w:cs="Times New Roman"/>
        </w:rPr>
        <w:t>application</w:t>
      </w:r>
      <w:r>
        <w:rPr>
          <w:rFonts w:hint="default" w:ascii="Times New Roman" w:hAnsi="Times New Roman" w:cs="Times New Roman"/>
          <w:lang w:val="en-IN"/>
        </w:rPr>
        <w:t xml:space="preserve"> using </w:t>
      </w:r>
      <w:r>
        <w:rPr>
          <w:rFonts w:hint="default" w:ascii="Times New Roman" w:hAnsi="Times New Roman" w:eastAsia="SimSun" w:cs="Times New Roman"/>
          <w:sz w:val="24"/>
          <w:szCs w:val="24"/>
        </w:rPr>
        <w:t>MERN stack to build a secure, scalable, and multi-role food ordering platform</w:t>
      </w:r>
      <w:r>
        <w:rPr>
          <w:rFonts w:hint="default" w:ascii="Times New Roman" w:hAnsi="Times New Roman" w:eastAsia="SimSun" w:cs="Times New Roman"/>
          <w:sz w:val="24"/>
          <w:szCs w:val="24"/>
          <w:lang w:val="en-IN"/>
        </w:rPr>
        <w:t>.</w:t>
      </w:r>
    </w:p>
    <w:p w14:paraId="39DEE5DE">
      <w:pPr>
        <w:pStyle w:val="8"/>
        <w:spacing w:before="41"/>
        <w:rPr>
          <w:rFonts w:hint="default" w:ascii="Times New Roman" w:hAnsi="Times New Roman" w:cs="Times New Roman"/>
        </w:rPr>
      </w:pPr>
    </w:p>
    <w:p w14:paraId="19589D61">
      <w:pPr>
        <w:pStyle w:val="3"/>
        <w:spacing w:before="1"/>
        <w:rPr>
          <w:rFonts w:hint="default" w:ascii="Times New Roman" w:hAnsi="Times New Roman" w:cs="Times New Roman"/>
        </w:rPr>
      </w:pPr>
      <w:r>
        <w:rPr>
          <w:rFonts w:hint="default" w:ascii="Times New Roman" w:hAnsi="Times New Roman" w:cs="Times New Roman"/>
        </w:rPr>
        <w:t>Key</w:t>
      </w:r>
      <w:r>
        <w:rPr>
          <w:rFonts w:hint="default" w:ascii="Times New Roman" w:hAnsi="Times New Roman" w:cs="Times New Roman"/>
          <w:spacing w:val="-3"/>
        </w:rPr>
        <w:t xml:space="preserve"> </w:t>
      </w:r>
      <w:r>
        <w:rPr>
          <w:rFonts w:hint="default" w:ascii="Times New Roman" w:hAnsi="Times New Roman" w:cs="Times New Roman"/>
          <w:spacing w:val="-2"/>
        </w:rPr>
        <w:t>Points:</w:t>
      </w:r>
    </w:p>
    <w:p w14:paraId="2E2F0630">
      <w:pPr>
        <w:pStyle w:val="8"/>
        <w:spacing w:before="43"/>
        <w:rPr>
          <w:rFonts w:hint="default" w:ascii="Times New Roman" w:hAnsi="Times New Roman" w:cs="Times New Roman"/>
          <w:b/>
          <w:sz w:val="28"/>
        </w:rPr>
      </w:pPr>
    </w:p>
    <w:p w14:paraId="3B50FC2C">
      <w:pPr>
        <w:pStyle w:val="4"/>
        <w:numPr>
          <w:ilvl w:val="0"/>
          <w:numId w:val="22"/>
        </w:numPr>
        <w:tabs>
          <w:tab w:val="left" w:pos="1438"/>
        </w:tabs>
        <w:spacing w:before="0" w:after="0" w:line="240" w:lineRule="auto"/>
        <w:ind w:left="1438" w:right="0" w:hanging="358"/>
        <w:jc w:val="left"/>
        <w:rPr>
          <w:rFonts w:hint="default" w:ascii="Times New Roman" w:hAnsi="Times New Roman" w:cs="Times New Roman"/>
        </w:rPr>
      </w:pPr>
      <w:r>
        <w:rPr>
          <w:rFonts w:hint="default" w:ascii="Times New Roman" w:hAnsi="Times New Roman" w:cs="Times New Roman"/>
        </w:rPr>
        <w:t>Technology</w:t>
      </w:r>
      <w:r>
        <w:rPr>
          <w:rFonts w:hint="default" w:ascii="Times New Roman" w:hAnsi="Times New Roman" w:cs="Times New Roman"/>
          <w:spacing w:val="-17"/>
        </w:rPr>
        <w:t xml:space="preserve"> </w:t>
      </w:r>
      <w:r>
        <w:rPr>
          <w:rFonts w:hint="default" w:ascii="Times New Roman" w:hAnsi="Times New Roman" w:cs="Times New Roman"/>
        </w:rPr>
        <w:t>Stack</w:t>
      </w:r>
      <w:r>
        <w:rPr>
          <w:rFonts w:hint="default" w:ascii="Times New Roman" w:hAnsi="Times New Roman" w:cs="Times New Roman"/>
          <w:spacing w:val="-17"/>
        </w:rPr>
        <w:t xml:space="preserve"> </w:t>
      </w:r>
      <w:r>
        <w:rPr>
          <w:rFonts w:hint="default" w:ascii="Times New Roman" w:hAnsi="Times New Roman" w:cs="Times New Roman"/>
          <w:spacing w:val="-2"/>
        </w:rPr>
        <w:t>Used:</w:t>
      </w:r>
    </w:p>
    <w:p w14:paraId="3C4E69FF">
      <w:pPr>
        <w:pStyle w:val="13"/>
        <w:numPr>
          <w:ilvl w:val="0"/>
          <w:numId w:val="23"/>
        </w:numPr>
        <w:tabs>
          <w:tab w:val="left" w:pos="2159"/>
          <w:tab w:val="clear" w:pos="2100"/>
        </w:tabs>
        <w:spacing w:before="45" w:after="0" w:line="240" w:lineRule="auto"/>
        <w:ind w:left="2100" w:leftChars="0" w:right="0" w:rightChars="0" w:hanging="420" w:firstLineChars="0"/>
        <w:jc w:val="left"/>
        <w:rPr>
          <w:rFonts w:hint="default" w:ascii="Times New Roman" w:hAnsi="Times New Roman" w:cs="Times New Roman"/>
          <w:sz w:val="24"/>
        </w:rPr>
      </w:pPr>
      <w:r>
        <w:rPr>
          <w:rFonts w:hint="default" w:ascii="Times New Roman" w:hAnsi="Times New Roman" w:cs="Times New Roman"/>
          <w:b/>
          <w:sz w:val="24"/>
        </w:rPr>
        <w:t xml:space="preserve">Frontend: </w:t>
      </w:r>
      <w:r>
        <w:rPr>
          <w:rFonts w:hint="default" w:ascii="Times New Roman" w:hAnsi="Times New Roman" w:eastAsia="SimSun" w:cs="Times New Roman"/>
          <w:sz w:val="24"/>
          <w:szCs w:val="24"/>
        </w:rPr>
        <w:t>React.js (Vite), CSS for styling</w:t>
      </w:r>
      <w:r>
        <w:rPr>
          <w:rFonts w:hint="default" w:ascii="Times New Roman" w:hAnsi="Times New Roman" w:eastAsia="SimSun" w:cs="Times New Roman"/>
          <w:sz w:val="24"/>
          <w:szCs w:val="24"/>
          <w:lang w:val="en-IN"/>
        </w:rPr>
        <w:t>.</w:t>
      </w:r>
    </w:p>
    <w:p w14:paraId="0857C72A">
      <w:pPr>
        <w:pStyle w:val="13"/>
        <w:numPr>
          <w:ilvl w:val="0"/>
          <w:numId w:val="23"/>
        </w:numPr>
        <w:tabs>
          <w:tab w:val="left" w:pos="2159"/>
          <w:tab w:val="clear" w:pos="2100"/>
        </w:tabs>
        <w:spacing w:before="41" w:after="0" w:line="240" w:lineRule="auto"/>
        <w:ind w:left="2100" w:leftChars="0" w:right="0" w:rightChars="0" w:hanging="420" w:firstLineChars="0"/>
        <w:jc w:val="left"/>
        <w:rPr>
          <w:rFonts w:hint="default" w:ascii="Times New Roman" w:hAnsi="Times New Roman" w:cs="Times New Roman"/>
          <w:sz w:val="24"/>
        </w:rPr>
      </w:pPr>
      <w:r>
        <w:rPr>
          <w:rFonts w:hint="default" w:ascii="Times New Roman" w:hAnsi="Times New Roman" w:cs="Times New Roman"/>
          <w:b/>
          <w:sz w:val="24"/>
        </w:rPr>
        <w:t xml:space="preserve">Backend: </w:t>
      </w:r>
      <w:r>
        <w:rPr>
          <w:rFonts w:hint="default" w:ascii="Times New Roman" w:hAnsi="Times New Roman" w:eastAsia="SimSun" w:cs="Times New Roman"/>
          <w:sz w:val="24"/>
          <w:szCs w:val="24"/>
        </w:rPr>
        <w:t>Node.js with Express.js framework</w:t>
      </w:r>
      <w:r>
        <w:rPr>
          <w:rFonts w:hint="default" w:ascii="Times New Roman" w:hAnsi="Times New Roman" w:eastAsia="SimSun" w:cs="Times New Roman"/>
          <w:sz w:val="24"/>
          <w:szCs w:val="24"/>
          <w:lang w:val="en-IN"/>
        </w:rPr>
        <w:t>.</w:t>
      </w:r>
    </w:p>
    <w:p w14:paraId="60482720">
      <w:pPr>
        <w:pStyle w:val="13"/>
        <w:numPr>
          <w:ilvl w:val="0"/>
          <w:numId w:val="23"/>
        </w:numPr>
        <w:tabs>
          <w:tab w:val="left" w:pos="2159"/>
          <w:tab w:val="clear" w:pos="2100"/>
        </w:tabs>
        <w:spacing w:before="41" w:after="0" w:line="240" w:lineRule="auto"/>
        <w:ind w:left="2100" w:leftChars="0" w:right="0" w:rightChars="0" w:hanging="420" w:firstLineChars="0"/>
        <w:jc w:val="left"/>
        <w:rPr>
          <w:rFonts w:hint="default" w:ascii="Times New Roman" w:hAnsi="Times New Roman" w:cs="Times New Roman"/>
          <w:sz w:val="24"/>
        </w:rPr>
      </w:pPr>
      <w:r>
        <w:rPr>
          <w:rFonts w:hint="default" w:ascii="Times New Roman" w:hAnsi="Times New Roman" w:cs="Times New Roman"/>
          <w:b/>
          <w:bCs/>
          <w:sz w:val="24"/>
          <w:lang w:val="en-IN"/>
        </w:rPr>
        <w:t xml:space="preserve">Database: </w:t>
      </w:r>
      <w:r>
        <w:rPr>
          <w:rFonts w:hint="default" w:ascii="Times New Roman" w:hAnsi="Times New Roman" w:eastAsia="SimSun" w:cs="Times New Roman"/>
          <w:sz w:val="24"/>
          <w:szCs w:val="24"/>
        </w:rPr>
        <w:t>MongoDB Atlas with Mongoose ODM</w:t>
      </w:r>
      <w:r>
        <w:rPr>
          <w:rFonts w:hint="default" w:ascii="Times New Roman" w:hAnsi="Times New Roman" w:eastAsia="SimSun" w:cs="Times New Roman"/>
          <w:sz w:val="24"/>
          <w:szCs w:val="24"/>
          <w:lang w:val="en-IN"/>
        </w:rPr>
        <w:t>.</w:t>
      </w:r>
    </w:p>
    <w:p w14:paraId="3425BBFD">
      <w:pPr>
        <w:pStyle w:val="13"/>
        <w:numPr>
          <w:ilvl w:val="0"/>
          <w:numId w:val="23"/>
        </w:numPr>
        <w:tabs>
          <w:tab w:val="left" w:pos="2159"/>
          <w:tab w:val="clear" w:pos="2100"/>
        </w:tabs>
        <w:spacing w:before="42" w:after="0" w:line="240" w:lineRule="auto"/>
        <w:ind w:left="2100" w:leftChars="0" w:right="0" w:rightChars="0" w:hanging="420" w:firstLineChars="0"/>
        <w:jc w:val="left"/>
        <w:rPr>
          <w:rFonts w:hint="default" w:ascii="Times New Roman" w:hAnsi="Times New Roman" w:cs="Times New Roman"/>
          <w:sz w:val="24"/>
        </w:rPr>
      </w:pPr>
      <w:r>
        <w:rPr>
          <w:rFonts w:hint="default" w:ascii="Times New Roman" w:hAnsi="Times New Roman" w:cs="Times New Roman"/>
          <w:b/>
          <w:sz w:val="24"/>
          <w:lang w:val="en-IN"/>
        </w:rPr>
        <w:t>Authentication</w:t>
      </w:r>
      <w:r>
        <w:rPr>
          <w:rFonts w:hint="default" w:ascii="Times New Roman" w:hAnsi="Times New Roman" w:cs="Times New Roman"/>
          <w:b/>
          <w:sz w:val="24"/>
        </w:rPr>
        <w:t>:</w:t>
      </w:r>
      <w:r>
        <w:rPr>
          <w:rFonts w:hint="default" w:ascii="Times New Roman" w:hAnsi="Times New Roman" w:cs="Times New Roman"/>
          <w:b/>
          <w:spacing w:val="-4"/>
          <w:sz w:val="24"/>
        </w:rPr>
        <w:t xml:space="preserve"> </w:t>
      </w:r>
      <w:r>
        <w:rPr>
          <w:rFonts w:hint="default" w:ascii="Times New Roman" w:hAnsi="Times New Roman" w:eastAsia="SimSun" w:cs="Times New Roman"/>
          <w:sz w:val="24"/>
          <w:szCs w:val="24"/>
        </w:rPr>
        <w:t>JSON Web Tokens (JWT) with role-based middleware</w:t>
      </w:r>
      <w:r>
        <w:rPr>
          <w:rFonts w:hint="default" w:ascii="Times New Roman" w:hAnsi="Times New Roman" w:eastAsia="SimSun" w:cs="Times New Roman"/>
          <w:sz w:val="24"/>
          <w:szCs w:val="24"/>
          <w:lang w:val="en-IN"/>
        </w:rPr>
        <w:t>.</w:t>
      </w:r>
    </w:p>
    <w:p w14:paraId="7CA84B99">
      <w:pPr>
        <w:pStyle w:val="13"/>
        <w:numPr>
          <w:ilvl w:val="0"/>
          <w:numId w:val="23"/>
        </w:numPr>
        <w:tabs>
          <w:tab w:val="left" w:pos="2159"/>
          <w:tab w:val="clear" w:pos="2100"/>
        </w:tabs>
        <w:spacing w:before="41" w:after="0" w:line="240" w:lineRule="auto"/>
        <w:ind w:left="2100" w:leftChars="0" w:right="0" w:rightChars="0" w:hanging="420" w:firstLineChars="0"/>
        <w:jc w:val="left"/>
        <w:rPr>
          <w:rFonts w:hint="default" w:ascii="Times New Roman" w:hAnsi="Times New Roman" w:cs="Times New Roman"/>
          <w:sz w:val="24"/>
        </w:rPr>
      </w:pPr>
      <w:r>
        <w:rPr>
          <w:rFonts w:hint="default" w:ascii="Times New Roman" w:hAnsi="Times New Roman" w:cs="Times New Roman"/>
          <w:b/>
          <w:sz w:val="24"/>
          <w:lang w:val="en-IN"/>
        </w:rPr>
        <w:t>Password Security</w:t>
      </w:r>
      <w:r>
        <w:rPr>
          <w:rFonts w:hint="default" w:ascii="Times New Roman" w:hAnsi="Times New Roman" w:cs="Times New Roman"/>
          <w:b/>
          <w:sz w:val="24"/>
        </w:rPr>
        <w:t xml:space="preserve">: </w:t>
      </w:r>
      <w:r>
        <w:rPr>
          <w:rFonts w:hint="default" w:ascii="Times New Roman" w:hAnsi="Times New Roman" w:eastAsia="SimSun" w:cs="Times New Roman"/>
          <w:sz w:val="24"/>
          <w:szCs w:val="24"/>
        </w:rPr>
        <w:t>Bcrypt for hashing credentials</w:t>
      </w:r>
      <w:r>
        <w:rPr>
          <w:rFonts w:hint="default" w:ascii="Times New Roman" w:hAnsi="Times New Roman" w:eastAsia="SimSun" w:cs="Times New Roman"/>
          <w:sz w:val="24"/>
          <w:szCs w:val="24"/>
          <w:lang w:val="en-IN"/>
        </w:rPr>
        <w:t>.</w:t>
      </w:r>
    </w:p>
    <w:p w14:paraId="46F13DF8">
      <w:pPr>
        <w:pStyle w:val="13"/>
        <w:numPr>
          <w:ilvl w:val="0"/>
          <w:numId w:val="23"/>
        </w:numPr>
        <w:tabs>
          <w:tab w:val="left" w:pos="2159"/>
          <w:tab w:val="clear" w:pos="2100"/>
        </w:tabs>
        <w:spacing w:before="42" w:after="0" w:line="240" w:lineRule="auto"/>
        <w:ind w:left="2100" w:leftChars="0" w:right="0" w:rightChars="0" w:hanging="420" w:firstLineChars="0"/>
        <w:jc w:val="left"/>
        <w:rPr>
          <w:rFonts w:hint="default" w:ascii="Times New Roman" w:hAnsi="Times New Roman" w:cs="Times New Roman"/>
          <w:sz w:val="24"/>
        </w:rPr>
      </w:pPr>
      <w:r>
        <w:rPr>
          <w:rFonts w:hint="default" w:ascii="Times New Roman" w:hAnsi="Times New Roman" w:cs="Times New Roman"/>
          <w:b/>
          <w:sz w:val="24"/>
          <w:lang w:val="en-IN"/>
        </w:rPr>
        <w:t>Image Management</w:t>
      </w:r>
      <w:r>
        <w:rPr>
          <w:rFonts w:hint="default" w:ascii="Times New Roman" w:hAnsi="Times New Roman" w:cs="Times New Roman"/>
          <w:b/>
          <w:sz w:val="24"/>
        </w:rPr>
        <w:t>:</w:t>
      </w:r>
      <w:r>
        <w:rPr>
          <w:rFonts w:hint="default" w:ascii="Times New Roman" w:hAnsi="Times New Roman" w:cs="Times New Roman"/>
          <w:b/>
          <w:spacing w:val="-3"/>
          <w:sz w:val="24"/>
        </w:rPr>
        <w:t xml:space="preserve"> </w:t>
      </w:r>
      <w:r>
        <w:rPr>
          <w:rFonts w:hint="default" w:ascii="Times New Roman" w:hAnsi="Times New Roman" w:eastAsia="SimSun" w:cs="Times New Roman"/>
          <w:sz w:val="24"/>
          <w:szCs w:val="24"/>
        </w:rPr>
        <w:t>Cloudinary for storing restaurant and product images</w:t>
      </w:r>
      <w:r>
        <w:rPr>
          <w:rFonts w:hint="default" w:ascii="Times New Roman" w:hAnsi="Times New Roman" w:eastAsia="SimSun" w:cs="Times New Roman"/>
          <w:sz w:val="24"/>
          <w:szCs w:val="24"/>
          <w:lang w:val="en-IN"/>
        </w:rPr>
        <w:t>.</w:t>
      </w:r>
    </w:p>
    <w:p w14:paraId="599E0811">
      <w:pPr>
        <w:pStyle w:val="13"/>
        <w:numPr>
          <w:ilvl w:val="0"/>
          <w:numId w:val="23"/>
        </w:numPr>
        <w:tabs>
          <w:tab w:val="left" w:pos="2159"/>
          <w:tab w:val="clear" w:pos="2100"/>
        </w:tabs>
        <w:spacing w:before="41" w:after="0" w:line="240" w:lineRule="auto"/>
        <w:ind w:left="2100" w:leftChars="0" w:right="0" w:rightChars="0" w:hanging="420" w:firstLineChars="0"/>
        <w:jc w:val="left"/>
        <w:rPr>
          <w:rFonts w:hint="default" w:ascii="Times New Roman" w:hAnsi="Times New Roman" w:cs="Times New Roman"/>
          <w:sz w:val="24"/>
        </w:rPr>
      </w:pPr>
      <w:r>
        <w:rPr>
          <w:rFonts w:hint="default" w:ascii="Times New Roman" w:hAnsi="Times New Roman" w:cs="Times New Roman"/>
          <w:b/>
          <w:sz w:val="24"/>
          <w:lang w:val="en-IN"/>
        </w:rPr>
        <w:t>API Communication</w:t>
      </w:r>
      <w:r>
        <w:rPr>
          <w:rFonts w:hint="default" w:ascii="Times New Roman" w:hAnsi="Times New Roman" w:cs="Times New Roman"/>
          <w:b/>
          <w:sz w:val="24"/>
        </w:rPr>
        <w:t>:</w:t>
      </w:r>
      <w:r>
        <w:rPr>
          <w:rFonts w:hint="default" w:ascii="Times New Roman" w:hAnsi="Times New Roman" w:cs="Times New Roman"/>
          <w:b/>
          <w:spacing w:val="-1"/>
          <w:sz w:val="24"/>
        </w:rPr>
        <w:t xml:space="preserve"> </w:t>
      </w:r>
      <w:r>
        <w:rPr>
          <w:rFonts w:hint="default" w:ascii="Times New Roman" w:hAnsi="Times New Roman" w:eastAsia="SimSun" w:cs="Times New Roman"/>
          <w:sz w:val="24"/>
          <w:szCs w:val="24"/>
        </w:rPr>
        <w:t>Axios for frontend-backend interaction</w:t>
      </w:r>
      <w:r>
        <w:rPr>
          <w:rFonts w:hint="default" w:ascii="Times New Roman" w:hAnsi="Times New Roman" w:eastAsia="SimSun" w:cs="Times New Roman"/>
          <w:sz w:val="24"/>
          <w:szCs w:val="24"/>
          <w:lang w:val="en-IN"/>
        </w:rPr>
        <w:t>.</w:t>
      </w:r>
    </w:p>
    <w:p w14:paraId="4BCAC9CD">
      <w:pPr>
        <w:pStyle w:val="8"/>
        <w:spacing w:before="83"/>
        <w:rPr>
          <w:rFonts w:hint="default" w:ascii="Times New Roman" w:hAnsi="Times New Roman" w:cs="Times New Roman"/>
        </w:rPr>
      </w:pPr>
    </w:p>
    <w:p w14:paraId="604BA6B2">
      <w:pPr>
        <w:pStyle w:val="4"/>
        <w:numPr>
          <w:ilvl w:val="0"/>
          <w:numId w:val="22"/>
        </w:numPr>
        <w:tabs>
          <w:tab w:val="left" w:pos="1438"/>
        </w:tabs>
        <w:spacing w:before="0" w:after="0" w:line="240" w:lineRule="auto"/>
        <w:ind w:left="1438" w:right="0" w:hanging="358"/>
        <w:jc w:val="left"/>
        <w:rPr>
          <w:rFonts w:hint="default" w:ascii="Times New Roman" w:hAnsi="Times New Roman" w:cs="Times New Roman"/>
        </w:rPr>
      </w:pPr>
      <w:r>
        <w:rPr>
          <w:rFonts w:hint="default" w:ascii="Times New Roman" w:hAnsi="Times New Roman" w:cs="Times New Roman"/>
        </w:rPr>
        <w:t>Development</w:t>
      </w:r>
      <w:r>
        <w:rPr>
          <w:rFonts w:hint="default" w:ascii="Times New Roman" w:hAnsi="Times New Roman" w:cs="Times New Roman"/>
          <w:spacing w:val="-11"/>
        </w:rPr>
        <w:t xml:space="preserve"> </w:t>
      </w:r>
      <w:r>
        <w:rPr>
          <w:rFonts w:hint="default" w:ascii="Times New Roman" w:hAnsi="Times New Roman" w:cs="Times New Roman"/>
          <w:spacing w:val="-2"/>
        </w:rPr>
        <w:t>Process:</w:t>
      </w:r>
    </w:p>
    <w:p w14:paraId="6A6BADDD">
      <w:pPr>
        <w:pStyle w:val="13"/>
        <w:numPr>
          <w:ilvl w:val="0"/>
          <w:numId w:val="24"/>
        </w:numPr>
        <w:tabs>
          <w:tab w:val="left" w:pos="2160"/>
          <w:tab w:val="clear" w:pos="2100"/>
        </w:tabs>
        <w:spacing w:before="45" w:after="0" w:line="276" w:lineRule="auto"/>
        <w:ind w:left="2100" w:leftChars="0" w:right="730" w:rightChars="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Designed MongoDB schemas for Users, Restaurants, Products, Cart, and Orders</w:t>
      </w:r>
      <w:r>
        <w:rPr>
          <w:rFonts w:hint="default" w:ascii="Times New Roman" w:hAnsi="Times New Roman" w:eastAsia="SimSun" w:cs="Times New Roman"/>
          <w:sz w:val="24"/>
          <w:szCs w:val="24"/>
          <w:lang w:val="en-IN"/>
        </w:rPr>
        <w:t>.</w:t>
      </w:r>
    </w:p>
    <w:p w14:paraId="1714584F">
      <w:pPr>
        <w:pStyle w:val="13"/>
        <w:numPr>
          <w:ilvl w:val="0"/>
          <w:numId w:val="24"/>
        </w:numPr>
        <w:tabs>
          <w:tab w:val="left" w:pos="2159"/>
          <w:tab w:val="clear" w:pos="2100"/>
        </w:tabs>
        <w:spacing w:before="41" w:after="0" w:line="240" w:lineRule="auto"/>
        <w:ind w:left="2100" w:leftChars="0" w:right="0" w:rightChars="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Implemented secure authentication and role-based access control</w:t>
      </w:r>
      <w:r>
        <w:rPr>
          <w:rFonts w:hint="default" w:ascii="Times New Roman" w:hAnsi="Times New Roman" w:eastAsia="SimSun" w:cs="Times New Roman"/>
          <w:sz w:val="24"/>
          <w:szCs w:val="24"/>
          <w:lang w:val="en-IN"/>
        </w:rPr>
        <w:t>.</w:t>
      </w:r>
    </w:p>
    <w:p w14:paraId="26C74450">
      <w:pPr>
        <w:pStyle w:val="13"/>
        <w:numPr>
          <w:ilvl w:val="0"/>
          <w:numId w:val="24"/>
        </w:numPr>
        <w:tabs>
          <w:tab w:val="left" w:pos="2160"/>
          <w:tab w:val="clear" w:pos="2100"/>
        </w:tabs>
        <w:spacing w:before="42" w:after="0" w:line="276" w:lineRule="auto"/>
        <w:ind w:left="2100" w:leftChars="0" w:right="729" w:rightChars="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Developed product management module with image upload integration</w:t>
      </w:r>
      <w:r>
        <w:rPr>
          <w:rFonts w:hint="default" w:ascii="Times New Roman" w:hAnsi="Times New Roman" w:eastAsia="SimSun" w:cs="Times New Roman"/>
          <w:sz w:val="24"/>
          <w:szCs w:val="24"/>
          <w:lang w:val="en-IN"/>
        </w:rPr>
        <w:t>.</w:t>
      </w:r>
    </w:p>
    <w:p w14:paraId="1FDC506A">
      <w:pPr>
        <w:pStyle w:val="13"/>
        <w:numPr>
          <w:ilvl w:val="0"/>
          <w:numId w:val="24"/>
        </w:numPr>
        <w:tabs>
          <w:tab w:val="left" w:pos="2160"/>
          <w:tab w:val="clear" w:pos="2100"/>
        </w:tabs>
        <w:spacing w:before="0" w:after="0" w:line="276" w:lineRule="auto"/>
        <w:ind w:left="2100" w:leftChars="0" w:right="725" w:rightChars="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Built cart system with multi-restaurant order splitting logic</w:t>
      </w:r>
      <w:r>
        <w:rPr>
          <w:rFonts w:hint="default" w:ascii="Times New Roman" w:hAnsi="Times New Roman" w:eastAsia="SimSun" w:cs="Times New Roman"/>
          <w:sz w:val="24"/>
          <w:szCs w:val="24"/>
          <w:lang w:val="en-IN"/>
        </w:rPr>
        <w:t>.</w:t>
      </w:r>
    </w:p>
    <w:p w14:paraId="702BF16E">
      <w:pPr>
        <w:pStyle w:val="13"/>
        <w:numPr>
          <w:ilvl w:val="0"/>
          <w:numId w:val="24"/>
        </w:numPr>
        <w:tabs>
          <w:tab w:val="left" w:pos="2160"/>
          <w:tab w:val="clear" w:pos="2100"/>
        </w:tabs>
        <w:spacing w:before="0" w:after="0" w:line="276" w:lineRule="auto"/>
        <w:ind w:left="2100" w:leftChars="0" w:right="725" w:rightChars="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Implemented strict restaurant-level order filtering to prevent cross-access</w:t>
      </w:r>
      <w:r>
        <w:rPr>
          <w:rFonts w:hint="default" w:ascii="Times New Roman" w:hAnsi="Times New Roman" w:eastAsia="SimSun" w:cs="Times New Roman"/>
          <w:sz w:val="24"/>
          <w:szCs w:val="24"/>
          <w:lang w:val="en-IN"/>
        </w:rPr>
        <w:t>.</w:t>
      </w:r>
    </w:p>
    <w:p w14:paraId="241C90BA">
      <w:pPr>
        <w:pStyle w:val="13"/>
        <w:numPr>
          <w:ilvl w:val="0"/>
          <w:numId w:val="24"/>
        </w:numPr>
        <w:tabs>
          <w:tab w:val="left" w:pos="2160"/>
          <w:tab w:val="clear" w:pos="2100"/>
        </w:tabs>
        <w:spacing w:before="0" w:after="0" w:line="276" w:lineRule="auto"/>
        <w:ind w:left="2100" w:leftChars="0" w:right="725" w:rightChars="0" w:hanging="420" w:firstLineChars="0"/>
        <w:jc w:val="left"/>
        <w:rPr>
          <w:rFonts w:hint="default" w:ascii="Times New Roman" w:hAnsi="Times New Roman" w:cs="Times New Roman"/>
          <w:sz w:val="24"/>
        </w:rPr>
      </w:pPr>
      <w:r>
        <w:rPr>
          <w:rFonts w:hint="default" w:ascii="Times New Roman" w:hAnsi="Times New Roman" w:eastAsia="SimSun" w:cs="Times New Roman"/>
          <w:sz w:val="24"/>
          <w:szCs w:val="24"/>
        </w:rPr>
        <w:t>Developed admin dashboard with summary statistics (users, restaurants, orders, revenue)</w:t>
      </w:r>
      <w:r>
        <w:rPr>
          <w:rFonts w:hint="default" w:ascii="Times New Roman" w:hAnsi="Times New Roman" w:eastAsia="SimSun" w:cs="Times New Roman"/>
          <w:sz w:val="24"/>
          <w:szCs w:val="24"/>
          <w:lang w:val="en-IN"/>
        </w:rPr>
        <w:t>.</w:t>
      </w:r>
    </w:p>
    <w:p w14:paraId="6A9BD2DC">
      <w:pPr>
        <w:pStyle w:val="8"/>
        <w:spacing w:before="41"/>
        <w:rPr>
          <w:rFonts w:hint="default" w:ascii="Times New Roman" w:hAnsi="Times New Roman" w:cs="Times New Roman"/>
        </w:rPr>
      </w:pPr>
    </w:p>
    <w:p w14:paraId="111AF270">
      <w:pPr>
        <w:pStyle w:val="4"/>
        <w:numPr>
          <w:ilvl w:val="0"/>
          <w:numId w:val="22"/>
        </w:numPr>
        <w:tabs>
          <w:tab w:val="left" w:pos="1438"/>
        </w:tabs>
        <w:spacing w:before="0" w:after="0" w:line="240" w:lineRule="auto"/>
        <w:ind w:left="1438" w:right="0" w:hanging="358"/>
        <w:jc w:val="left"/>
        <w:rPr>
          <w:rFonts w:hint="default" w:ascii="Times New Roman" w:hAnsi="Times New Roman" w:cs="Times New Roman"/>
        </w:rPr>
      </w:pPr>
      <w:r>
        <w:rPr>
          <w:rFonts w:hint="default" w:ascii="Times New Roman" w:hAnsi="Times New Roman" w:cs="Times New Roman"/>
        </w:rPr>
        <w:t>Challenges</w:t>
      </w:r>
      <w:r>
        <w:rPr>
          <w:rFonts w:hint="default" w:ascii="Times New Roman" w:hAnsi="Times New Roman" w:cs="Times New Roman"/>
          <w:spacing w:val="-6"/>
        </w:rPr>
        <w:t xml:space="preserve"> </w:t>
      </w:r>
      <w:r>
        <w:rPr>
          <w:rFonts w:hint="default" w:ascii="Times New Roman" w:hAnsi="Times New Roman" w:cs="Times New Roman"/>
        </w:rPr>
        <w:t>&amp;</w:t>
      </w:r>
      <w:r>
        <w:rPr>
          <w:rFonts w:hint="default" w:ascii="Times New Roman" w:hAnsi="Times New Roman" w:cs="Times New Roman"/>
          <w:spacing w:val="-5"/>
        </w:rPr>
        <w:t xml:space="preserve"> </w:t>
      </w:r>
      <w:r>
        <w:rPr>
          <w:rFonts w:hint="default" w:ascii="Times New Roman" w:hAnsi="Times New Roman" w:cs="Times New Roman"/>
          <w:spacing w:val="-2"/>
        </w:rPr>
        <w:t>Fixes:</w:t>
      </w:r>
    </w:p>
    <w:p w14:paraId="64F43425">
      <w:pPr>
        <w:pStyle w:val="13"/>
        <w:numPr>
          <w:ilvl w:val="0"/>
          <w:numId w:val="25"/>
        </w:numPr>
        <w:tabs>
          <w:tab w:val="left" w:pos="1439"/>
          <w:tab w:val="clear" w:pos="2100"/>
        </w:tabs>
        <w:spacing w:before="45" w:after="0" w:line="240" w:lineRule="auto"/>
        <w:ind w:left="2100" w:leftChars="0" w:right="0" w:hanging="420" w:firstLineChars="0"/>
        <w:jc w:val="left"/>
        <w:rPr>
          <w:rFonts w:hint="default" w:ascii="Times New Roman" w:hAnsi="Times New Roman" w:cs="Times New Roman"/>
          <w:sz w:val="24"/>
        </w:rPr>
      </w:pPr>
      <w:r>
        <w:rPr>
          <w:rFonts w:hint="default" w:ascii="Times New Roman" w:hAnsi="Times New Roman" w:cs="Times New Roman"/>
          <w:b/>
          <w:sz w:val="24"/>
        </w:rPr>
        <w:t xml:space="preserve">Challenge: </w:t>
      </w:r>
      <w:r>
        <w:rPr>
          <w:rFonts w:hint="default" w:ascii="Times New Roman" w:hAnsi="Times New Roman" w:eastAsia="SimSun" w:cs="Times New Roman"/>
          <w:sz w:val="24"/>
          <w:szCs w:val="24"/>
        </w:rPr>
        <w:t>Multi-restaurant items appearing in a single order</w:t>
      </w:r>
      <w:r>
        <w:rPr>
          <w:rFonts w:hint="default" w:ascii="Times New Roman" w:hAnsi="Times New Roman" w:eastAsia="SimSun" w:cs="Times New Roman"/>
          <w:sz w:val="24"/>
          <w:szCs w:val="24"/>
          <w:lang w:val="en-IN"/>
        </w:rPr>
        <w:t>.</w:t>
      </w:r>
    </w:p>
    <w:p w14:paraId="13FA6587">
      <w:pPr>
        <w:pStyle w:val="8"/>
        <w:numPr>
          <w:ilvl w:val="0"/>
          <w:numId w:val="0"/>
        </w:numPr>
        <w:ind w:left="1440" w:leftChars="0" w:right="0" w:rightChars="0" w:firstLine="720" w:firstLineChars="0"/>
        <w:rPr>
          <w:rFonts w:hint="default" w:ascii="Times New Roman" w:hAnsi="Times New Roman" w:cs="Times New Roman"/>
          <w:b w:val="0"/>
          <w:bCs/>
          <w:lang w:val="en-IN"/>
        </w:rPr>
      </w:pPr>
      <w:r>
        <w:rPr>
          <w:rFonts w:hint="default" w:ascii="Times New Roman" w:hAnsi="Times New Roman" w:cs="Times New Roman"/>
          <w:b/>
        </w:rPr>
        <w:t xml:space="preserve">Fix: </w:t>
      </w:r>
      <w:r>
        <w:rPr>
          <w:rFonts w:hint="default" w:ascii="Times New Roman" w:hAnsi="Times New Roman" w:cs="Times New Roman"/>
          <w:b w:val="0"/>
          <w:bCs/>
          <w:lang w:val="en-IN"/>
        </w:rPr>
        <w:t>Implemented grouping logic to create separate orders based on restaurantId.</w:t>
      </w:r>
    </w:p>
    <w:p w14:paraId="232DDE7B">
      <w:pPr>
        <w:pStyle w:val="13"/>
        <w:numPr>
          <w:ilvl w:val="0"/>
          <w:numId w:val="25"/>
        </w:numPr>
        <w:tabs>
          <w:tab w:val="left" w:pos="1439"/>
          <w:tab w:val="clear" w:pos="2100"/>
        </w:tabs>
        <w:spacing w:before="240" w:after="0" w:line="240" w:lineRule="auto"/>
        <w:ind w:left="2100" w:leftChars="0" w:right="0" w:hanging="420" w:firstLineChars="0"/>
        <w:jc w:val="left"/>
        <w:rPr>
          <w:rFonts w:hint="default" w:ascii="Times New Roman" w:hAnsi="Times New Roman" w:cs="Times New Roman"/>
          <w:sz w:val="24"/>
        </w:rPr>
      </w:pPr>
      <w:r>
        <w:rPr>
          <w:rFonts w:hint="default" w:ascii="Times New Roman" w:hAnsi="Times New Roman" w:cs="Times New Roman"/>
          <w:b/>
          <w:sz w:val="24"/>
        </w:rPr>
        <w:t xml:space="preserve">Challenge: </w:t>
      </w:r>
      <w:r>
        <w:rPr>
          <w:rFonts w:hint="default" w:ascii="Times New Roman" w:hAnsi="Times New Roman" w:eastAsia="SimSun" w:cs="Times New Roman"/>
          <w:sz w:val="24"/>
          <w:szCs w:val="24"/>
        </w:rPr>
        <w:t>Restaurants viewing orders belonging to other restaurants</w:t>
      </w:r>
      <w:r>
        <w:rPr>
          <w:rFonts w:hint="default" w:ascii="Times New Roman" w:hAnsi="Times New Roman" w:eastAsia="SimSun" w:cs="Times New Roman"/>
          <w:sz w:val="24"/>
          <w:szCs w:val="24"/>
          <w:lang w:val="en-IN"/>
        </w:rPr>
        <w:t>.</w:t>
      </w:r>
    </w:p>
    <w:p w14:paraId="0591A282">
      <w:pPr>
        <w:pStyle w:val="8"/>
        <w:numPr>
          <w:ilvl w:val="0"/>
          <w:numId w:val="0"/>
        </w:numPr>
        <w:spacing w:before="41" w:line="276" w:lineRule="auto"/>
        <w:ind w:left="1440" w:leftChars="0" w:right="415" w:rightChars="0" w:firstLine="720" w:firstLineChars="0"/>
        <w:rPr>
          <w:rFonts w:hint="default" w:ascii="Times New Roman" w:hAnsi="Times New Roman" w:cs="Times New Roman"/>
          <w:lang w:val="en-IN"/>
        </w:rPr>
      </w:pPr>
      <w:r>
        <w:rPr>
          <w:rFonts w:hint="default" w:ascii="Times New Roman" w:hAnsi="Times New Roman" w:cs="Times New Roman"/>
          <w:b/>
        </w:rPr>
        <w:t>Fix:</w:t>
      </w:r>
      <w:r>
        <w:rPr>
          <w:rFonts w:hint="default" w:ascii="Times New Roman" w:hAnsi="Times New Roman" w:cs="Times New Roman"/>
          <w:b/>
          <w:spacing w:val="40"/>
        </w:rPr>
        <w:t xml:space="preserve"> </w:t>
      </w:r>
      <w:r>
        <w:rPr>
          <w:rFonts w:hint="default" w:ascii="Times New Roman" w:hAnsi="Times New Roman" w:cs="Times New Roman"/>
          <w:lang w:val="en-IN"/>
        </w:rPr>
        <w:t>Applied strict filtering using restaurantId in order queries.</w:t>
      </w:r>
    </w:p>
    <w:p w14:paraId="62D90A01">
      <w:pPr>
        <w:pStyle w:val="13"/>
        <w:numPr>
          <w:ilvl w:val="0"/>
          <w:numId w:val="25"/>
        </w:numPr>
        <w:tabs>
          <w:tab w:val="left" w:pos="1439"/>
          <w:tab w:val="clear" w:pos="2100"/>
        </w:tabs>
        <w:spacing w:before="200" w:after="0" w:line="240" w:lineRule="auto"/>
        <w:ind w:left="2100" w:leftChars="0" w:right="0" w:hanging="420" w:firstLineChars="0"/>
        <w:jc w:val="left"/>
        <w:rPr>
          <w:rFonts w:hint="default" w:ascii="Times New Roman" w:hAnsi="Times New Roman" w:cs="Times New Roman"/>
          <w:sz w:val="24"/>
        </w:rPr>
      </w:pPr>
      <w:r>
        <w:rPr>
          <w:rFonts w:hint="default" w:ascii="Times New Roman" w:hAnsi="Times New Roman" w:cs="Times New Roman"/>
          <w:b/>
          <w:sz w:val="24"/>
        </w:rPr>
        <w:t>Challenge:</w:t>
      </w:r>
      <w:r>
        <w:rPr>
          <w:rFonts w:hint="default" w:ascii="Times New Roman" w:hAnsi="Times New Roman" w:cs="Times New Roman"/>
          <w:b/>
          <w:spacing w:val="-1"/>
          <w:sz w:val="24"/>
        </w:rPr>
        <w:t xml:space="preserve"> </w:t>
      </w:r>
      <w:r>
        <w:rPr>
          <w:rFonts w:hint="default" w:ascii="Times New Roman" w:hAnsi="Times New Roman" w:eastAsia="SimSun" w:cs="Times New Roman"/>
          <w:sz w:val="24"/>
          <w:szCs w:val="24"/>
        </w:rPr>
        <w:t>Oldest orders displayed first in dashboards</w:t>
      </w:r>
    </w:p>
    <w:p w14:paraId="70D298D8">
      <w:pPr>
        <w:pStyle w:val="8"/>
        <w:numPr>
          <w:ilvl w:val="0"/>
          <w:numId w:val="0"/>
        </w:numPr>
        <w:spacing w:before="42" w:line="276" w:lineRule="auto"/>
        <w:ind w:left="1440" w:leftChars="0" w:right="415" w:rightChars="0" w:firstLine="720" w:firstLineChars="0"/>
        <w:rPr>
          <w:rFonts w:hint="default" w:ascii="Times New Roman" w:hAnsi="Times New Roman" w:cs="Times New Roman"/>
          <w:lang w:val="en-IN"/>
        </w:rPr>
      </w:pPr>
      <w:r>
        <w:rPr>
          <w:rFonts w:hint="default" w:ascii="Times New Roman" w:hAnsi="Times New Roman" w:cs="Times New Roman"/>
          <w:b/>
        </w:rPr>
        <w:t>Fix:</w:t>
      </w:r>
      <w:r>
        <w:rPr>
          <w:rFonts w:hint="default" w:ascii="Times New Roman" w:hAnsi="Times New Roman" w:cs="Times New Roman"/>
          <w:b/>
          <w:spacing w:val="40"/>
        </w:rPr>
        <w:t xml:space="preserve"> </w:t>
      </w:r>
      <w:r>
        <w:rPr>
          <w:rFonts w:hint="default" w:ascii="Times New Roman" w:hAnsi="Times New Roman" w:eastAsia="SimSun" w:cs="Times New Roman"/>
          <w:sz w:val="24"/>
          <w:szCs w:val="24"/>
        </w:rPr>
        <w:t>Implemented .sort({ createdAt: -1 }) to ensure latest-first order display</w:t>
      </w:r>
      <w:r>
        <w:rPr>
          <w:rFonts w:hint="default" w:ascii="Times New Roman" w:hAnsi="Times New Roman" w:eastAsia="SimSun" w:cs="Times New Roman"/>
          <w:sz w:val="24"/>
          <w:szCs w:val="24"/>
          <w:lang w:val="en-IN"/>
        </w:rPr>
        <w:t>.</w:t>
      </w:r>
    </w:p>
    <w:p w14:paraId="1CABD4F1">
      <w:pPr>
        <w:pStyle w:val="2"/>
        <w:spacing w:after="0"/>
        <w:ind w:left="0" w:leftChars="0" w:firstLine="0" w:firstLineChars="0"/>
        <w:rPr>
          <w:rFonts w:hint="default" w:ascii="Times New Roman" w:hAnsi="Times New Roman" w:cs="Times New Roman"/>
        </w:rPr>
      </w:pPr>
    </w:p>
    <w:p w14:paraId="2A5C501B">
      <w:pPr>
        <w:pStyle w:val="2"/>
        <w:spacing w:after="0"/>
        <w:ind w:left="0" w:leftChars="0" w:firstLine="0" w:firstLineChars="0"/>
        <w:rPr>
          <w:rFonts w:hint="default" w:ascii="Times New Roman" w:hAnsi="Times New Roman" w:cs="Times New Roman"/>
        </w:rPr>
      </w:pPr>
    </w:p>
    <w:p w14:paraId="21704015">
      <w:pPr>
        <w:pStyle w:val="2"/>
        <w:spacing w:after="0"/>
        <w:ind w:left="0" w:leftChars="0" w:firstLine="0" w:firstLineChars="0"/>
        <w:rPr>
          <w:rFonts w:hint="default" w:ascii="Times New Roman" w:hAnsi="Times New Roman" w:cs="Times New Roman"/>
        </w:rPr>
      </w:pPr>
    </w:p>
    <w:p w14:paraId="12419BB2">
      <w:pPr>
        <w:pStyle w:val="2"/>
        <w:spacing w:after="0"/>
        <w:ind w:left="0" w:leftChars="0" w:firstLine="0" w:firstLineChars="0"/>
        <w:rPr>
          <w:rFonts w:hint="default" w:ascii="Times New Roman" w:hAnsi="Times New Roman" w:cs="Times New Roman"/>
        </w:rPr>
      </w:pPr>
    </w:p>
    <w:p w14:paraId="389C2382">
      <w:pPr>
        <w:pStyle w:val="2"/>
        <w:spacing w:after="0"/>
        <w:ind w:left="0" w:leftChars="0" w:firstLine="0" w:firstLineChars="0"/>
        <w:rPr>
          <w:rFonts w:hint="default" w:ascii="Times New Roman" w:hAnsi="Times New Roman" w:cs="Times New Roman"/>
        </w:rPr>
      </w:pPr>
    </w:p>
    <w:p w14:paraId="1B168766">
      <w:pPr>
        <w:pStyle w:val="2"/>
        <w:spacing w:after="0"/>
        <w:ind w:left="0" w:leftChars="0" w:firstLine="0" w:firstLineChars="0"/>
        <w:rPr>
          <w:rFonts w:hint="default" w:ascii="Times New Roman" w:hAnsi="Times New Roman" w:cs="Times New Roman"/>
        </w:rPr>
        <w:sectPr>
          <w:pgSz w:w="12240" w:h="15840"/>
          <w:pgMar w:top="1800" w:right="720" w:bottom="280" w:left="720" w:header="720" w:footer="720" w:gutter="0"/>
          <w:cols w:space="720" w:num="1"/>
        </w:sectPr>
      </w:pPr>
    </w:p>
    <w:p w14:paraId="54D8A558">
      <w:pPr>
        <w:pStyle w:val="3"/>
        <w:spacing w:before="149"/>
        <w:rPr>
          <w:rFonts w:hint="default" w:ascii="Times New Roman" w:hAnsi="Times New Roman" w:cs="Times New Roman"/>
          <w:spacing w:val="-2"/>
          <w:sz w:val="40"/>
          <w:szCs w:val="40"/>
          <w:lang w:val="en-IN"/>
        </w:rPr>
      </w:pPr>
      <w:r>
        <w:rPr>
          <w:rFonts w:hint="default" w:ascii="Times New Roman" w:hAnsi="Times New Roman" w:cs="Times New Roman"/>
          <w:spacing w:val="-2"/>
          <w:sz w:val="40"/>
          <w:szCs w:val="40"/>
          <w:lang w:val="en-IN"/>
        </w:rPr>
        <w:t>Phase-6: Functional &amp; Performance</w:t>
      </w:r>
    </w:p>
    <w:p w14:paraId="27AFCAA9">
      <w:pPr>
        <w:pStyle w:val="3"/>
        <w:spacing w:before="149"/>
        <w:rPr>
          <w:rFonts w:hint="default" w:ascii="Times New Roman" w:hAnsi="Times New Roman" w:cs="Times New Roman"/>
          <w:spacing w:val="-2"/>
        </w:rPr>
      </w:pPr>
    </w:p>
    <w:p w14:paraId="23A94855">
      <w:pPr>
        <w:pStyle w:val="3"/>
        <w:spacing w:before="149"/>
        <w:rPr>
          <w:rFonts w:hint="default" w:ascii="Times New Roman" w:hAnsi="Times New Roman" w:cs="Times New Roman"/>
        </w:rPr>
      </w:pPr>
      <w:r>
        <w:rPr>
          <w:rFonts w:hint="default" w:ascii="Times New Roman" w:hAnsi="Times New Roman" w:cs="Times New Roman"/>
          <w:spacing w:val="-2"/>
        </w:rPr>
        <w:t>Objective:</w:t>
      </w:r>
    </w:p>
    <w:p w14:paraId="0BD6AA76">
      <w:pPr>
        <w:pStyle w:val="8"/>
        <w:spacing w:before="288" w:line="276" w:lineRule="auto"/>
        <w:ind w:left="720" w:right="415"/>
        <w:rPr>
          <w:rFonts w:hint="default" w:ascii="Times New Roman" w:hAnsi="Times New Roman" w:cs="Times New Roman"/>
        </w:rPr>
      </w:pPr>
      <w:r>
        <w:rPr>
          <w:rFonts w:hint="default" w:ascii="Times New Roman" w:hAnsi="Times New Roman" w:cs="Times New Roman"/>
        </w:rPr>
        <w:t xml:space="preserve">Ensure that the </w:t>
      </w:r>
      <w:r>
        <w:rPr>
          <w:rFonts w:hint="default" w:ascii="Times New Roman" w:hAnsi="Times New Roman" w:cs="Times New Roman"/>
          <w:lang w:val="en-IN"/>
        </w:rPr>
        <w:t xml:space="preserve">OrderOnTheGo </w:t>
      </w:r>
      <w:r>
        <w:rPr>
          <w:rFonts w:hint="default" w:ascii="Times New Roman" w:hAnsi="Times New Roman" w:cs="Times New Roman"/>
        </w:rPr>
        <w:t>application performs</w:t>
      </w:r>
      <w:r>
        <w:rPr>
          <w:rFonts w:hint="default" w:ascii="Times New Roman" w:hAnsi="Times New Roman" w:cs="Times New Roman"/>
          <w:spacing w:val="-8"/>
        </w:rPr>
        <w:t xml:space="preserve"> </w:t>
      </w:r>
      <w:r>
        <w:rPr>
          <w:rFonts w:hint="default" w:ascii="Times New Roman" w:hAnsi="Times New Roman" w:cs="Times New Roman"/>
        </w:rPr>
        <w:t>accurately,</w:t>
      </w:r>
      <w:r>
        <w:rPr>
          <w:rFonts w:hint="default" w:ascii="Times New Roman" w:hAnsi="Times New Roman" w:cs="Times New Roman"/>
          <w:spacing w:val="-8"/>
        </w:rPr>
        <w:t xml:space="preserve"> </w:t>
      </w:r>
      <w:r>
        <w:rPr>
          <w:rFonts w:hint="default" w:ascii="Times New Roman" w:hAnsi="Times New Roman" w:cs="Times New Roman"/>
        </w:rPr>
        <w:t>reliably,</w:t>
      </w:r>
      <w:r>
        <w:rPr>
          <w:rFonts w:hint="default" w:ascii="Times New Roman" w:hAnsi="Times New Roman" w:cs="Times New Roman"/>
          <w:spacing w:val="-8"/>
        </w:rPr>
        <w:t xml:space="preserve"> </w:t>
      </w:r>
      <w:r>
        <w:rPr>
          <w:rFonts w:hint="default" w:ascii="Times New Roman" w:hAnsi="Times New Roman" w:cs="Times New Roman"/>
        </w:rPr>
        <w:t>and</w:t>
      </w:r>
      <w:r>
        <w:rPr>
          <w:rFonts w:hint="default" w:ascii="Times New Roman" w:hAnsi="Times New Roman" w:cs="Times New Roman"/>
          <w:spacing w:val="-8"/>
        </w:rPr>
        <w:t xml:space="preserve"> </w:t>
      </w:r>
      <w:r>
        <w:rPr>
          <w:rFonts w:hint="default" w:ascii="Times New Roman" w:hAnsi="Times New Roman" w:cs="Times New Roman"/>
        </w:rPr>
        <w:t>consistently across various test cases and environments.</w:t>
      </w:r>
    </w:p>
    <w:p w14:paraId="6EF8A6FD">
      <w:pPr>
        <w:pStyle w:val="8"/>
        <w:rPr>
          <w:rFonts w:hint="default" w:ascii="Times New Roman" w:hAnsi="Times New Roman" w:cs="Times New Roman"/>
          <w:sz w:val="20"/>
        </w:rPr>
      </w:pPr>
    </w:p>
    <w:p w14:paraId="1023D5A7">
      <w:pPr>
        <w:pStyle w:val="8"/>
        <w:spacing w:before="66"/>
        <w:rPr>
          <w:rFonts w:hint="default" w:ascii="Times New Roman" w:hAnsi="Times New Roman" w:cs="Times New Roman"/>
          <w:sz w:val="20"/>
        </w:rPr>
      </w:pPr>
    </w:p>
    <w:tbl>
      <w:tblPr>
        <w:tblStyle w:val="7"/>
        <w:tblW w:w="0" w:type="auto"/>
        <w:tblInd w:w="15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182"/>
        <w:gridCol w:w="1696"/>
        <w:gridCol w:w="2461"/>
        <w:gridCol w:w="2313"/>
        <w:gridCol w:w="1609"/>
        <w:gridCol w:w="1156"/>
      </w:tblGrid>
      <w:tr w14:paraId="270EDD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60" w:hRule="atLeast"/>
        </w:trPr>
        <w:tc>
          <w:tcPr>
            <w:tcW w:w="1182" w:type="dxa"/>
          </w:tcPr>
          <w:p w14:paraId="25956FF5">
            <w:pPr>
              <w:pStyle w:val="14"/>
              <w:spacing w:before="105"/>
              <w:ind w:left="110" w:right="360"/>
              <w:rPr>
                <w:rFonts w:hint="default" w:ascii="Times New Roman" w:hAnsi="Times New Roman" w:cs="Times New Roman"/>
                <w:b/>
                <w:sz w:val="22"/>
              </w:rPr>
            </w:pPr>
            <w:r>
              <w:rPr>
                <w:rFonts w:hint="default" w:ascii="Times New Roman" w:hAnsi="Times New Roman" w:cs="Times New Roman"/>
                <w:b/>
                <w:spacing w:val="-4"/>
                <w:sz w:val="22"/>
              </w:rPr>
              <w:t>Test</w:t>
            </w:r>
            <w:r>
              <w:rPr>
                <w:rFonts w:hint="default" w:ascii="Times New Roman" w:hAnsi="Times New Roman" w:cs="Times New Roman"/>
                <w:b/>
                <w:spacing w:val="-4"/>
                <w:sz w:val="22"/>
                <w:lang w:val="en-IN"/>
              </w:rPr>
              <w:t xml:space="preserve"> </w:t>
            </w:r>
            <w:r>
              <w:rPr>
                <w:rFonts w:hint="default" w:ascii="Times New Roman" w:hAnsi="Times New Roman" w:cs="Times New Roman"/>
                <w:b/>
                <w:spacing w:val="-4"/>
                <w:sz w:val="22"/>
              </w:rPr>
              <w:t xml:space="preserve">Case </w:t>
            </w:r>
            <w:r>
              <w:rPr>
                <w:rFonts w:hint="default" w:ascii="Times New Roman" w:hAnsi="Times New Roman" w:cs="Times New Roman"/>
                <w:b/>
                <w:spacing w:val="-6"/>
                <w:sz w:val="22"/>
              </w:rPr>
              <w:t>ID</w:t>
            </w:r>
          </w:p>
        </w:tc>
        <w:tc>
          <w:tcPr>
            <w:tcW w:w="1696" w:type="dxa"/>
          </w:tcPr>
          <w:p w14:paraId="6FF04664">
            <w:pPr>
              <w:pStyle w:val="14"/>
              <w:spacing w:before="105"/>
              <w:ind w:left="95"/>
              <w:rPr>
                <w:rFonts w:hint="default" w:ascii="Times New Roman" w:hAnsi="Times New Roman" w:cs="Times New Roman"/>
                <w:b/>
                <w:sz w:val="22"/>
              </w:rPr>
            </w:pPr>
            <w:r>
              <w:rPr>
                <w:rFonts w:hint="default" w:ascii="Times New Roman" w:hAnsi="Times New Roman" w:cs="Times New Roman"/>
                <w:b/>
                <w:spacing w:val="-2"/>
                <w:sz w:val="22"/>
              </w:rPr>
              <w:t>Category</w:t>
            </w:r>
          </w:p>
        </w:tc>
        <w:tc>
          <w:tcPr>
            <w:tcW w:w="2461" w:type="dxa"/>
          </w:tcPr>
          <w:p w14:paraId="61BEF07B">
            <w:pPr>
              <w:pStyle w:val="14"/>
              <w:spacing w:before="105"/>
              <w:ind w:left="110"/>
              <w:rPr>
                <w:rFonts w:hint="default" w:ascii="Times New Roman" w:hAnsi="Times New Roman" w:cs="Times New Roman"/>
                <w:b/>
                <w:sz w:val="22"/>
              </w:rPr>
            </w:pPr>
            <w:r>
              <w:rPr>
                <w:rFonts w:hint="default" w:ascii="Times New Roman" w:hAnsi="Times New Roman" w:cs="Times New Roman"/>
                <w:b/>
                <w:spacing w:val="-2"/>
                <w:sz w:val="22"/>
              </w:rPr>
              <w:t>Test</w:t>
            </w:r>
            <w:r>
              <w:rPr>
                <w:rFonts w:hint="default" w:ascii="Times New Roman" w:hAnsi="Times New Roman" w:cs="Times New Roman"/>
                <w:b/>
                <w:spacing w:val="-12"/>
                <w:sz w:val="22"/>
              </w:rPr>
              <w:t xml:space="preserve"> </w:t>
            </w:r>
            <w:r>
              <w:rPr>
                <w:rFonts w:hint="default" w:ascii="Times New Roman" w:hAnsi="Times New Roman" w:cs="Times New Roman"/>
                <w:b/>
                <w:spacing w:val="-2"/>
                <w:sz w:val="22"/>
              </w:rPr>
              <w:t>Scenario</w:t>
            </w:r>
          </w:p>
        </w:tc>
        <w:tc>
          <w:tcPr>
            <w:tcW w:w="2313" w:type="dxa"/>
          </w:tcPr>
          <w:p w14:paraId="740E4992">
            <w:pPr>
              <w:pStyle w:val="14"/>
              <w:spacing w:before="105"/>
              <w:ind w:left="105" w:right="992"/>
              <w:rPr>
                <w:rFonts w:hint="default" w:ascii="Times New Roman" w:hAnsi="Times New Roman" w:cs="Times New Roman"/>
                <w:b/>
                <w:sz w:val="22"/>
              </w:rPr>
            </w:pPr>
            <w:r>
              <w:rPr>
                <w:rFonts w:hint="default" w:ascii="Times New Roman" w:hAnsi="Times New Roman" w:cs="Times New Roman"/>
                <w:b/>
                <w:spacing w:val="-2"/>
                <w:sz w:val="22"/>
              </w:rPr>
              <w:t>Expected Outcome</w:t>
            </w:r>
          </w:p>
        </w:tc>
        <w:tc>
          <w:tcPr>
            <w:tcW w:w="1609" w:type="dxa"/>
          </w:tcPr>
          <w:p w14:paraId="44515822">
            <w:pPr>
              <w:pStyle w:val="14"/>
              <w:spacing w:before="105"/>
              <w:ind w:left="105"/>
              <w:rPr>
                <w:rFonts w:hint="default" w:ascii="Times New Roman" w:hAnsi="Times New Roman" w:cs="Times New Roman"/>
                <w:b/>
                <w:sz w:val="22"/>
              </w:rPr>
            </w:pPr>
            <w:r>
              <w:rPr>
                <w:rFonts w:hint="default" w:ascii="Times New Roman" w:hAnsi="Times New Roman" w:cs="Times New Roman"/>
                <w:b/>
                <w:spacing w:val="-2"/>
                <w:sz w:val="22"/>
              </w:rPr>
              <w:t>Status</w:t>
            </w:r>
          </w:p>
        </w:tc>
        <w:tc>
          <w:tcPr>
            <w:tcW w:w="1156" w:type="dxa"/>
          </w:tcPr>
          <w:p w14:paraId="129402B0">
            <w:pPr>
              <w:pStyle w:val="14"/>
              <w:spacing w:before="105"/>
              <w:ind w:left="100"/>
              <w:rPr>
                <w:rFonts w:hint="default" w:ascii="Times New Roman" w:hAnsi="Times New Roman" w:cs="Times New Roman"/>
                <w:b/>
                <w:sz w:val="22"/>
              </w:rPr>
            </w:pPr>
            <w:r>
              <w:rPr>
                <w:rFonts w:hint="default" w:ascii="Times New Roman" w:hAnsi="Times New Roman" w:cs="Times New Roman"/>
                <w:b/>
                <w:spacing w:val="-2"/>
                <w:sz w:val="22"/>
              </w:rPr>
              <w:t>Tester</w:t>
            </w:r>
          </w:p>
        </w:tc>
      </w:tr>
      <w:tr w14:paraId="773460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60" w:hRule="atLeast"/>
        </w:trPr>
        <w:tc>
          <w:tcPr>
            <w:tcW w:w="1182" w:type="dxa"/>
          </w:tcPr>
          <w:p w14:paraId="78B1FDE5">
            <w:pPr>
              <w:pStyle w:val="14"/>
              <w:spacing w:before="109"/>
              <w:ind w:right="44"/>
              <w:jc w:val="center"/>
              <w:rPr>
                <w:rFonts w:hint="default" w:ascii="Times New Roman" w:hAnsi="Times New Roman" w:cs="Times New Roman"/>
                <w:sz w:val="22"/>
              </w:rPr>
            </w:pPr>
            <w:r>
              <w:rPr>
                <w:rFonts w:hint="default" w:ascii="Times New Roman" w:hAnsi="Times New Roman" w:cs="Times New Roman"/>
                <w:spacing w:val="-2"/>
                <w:sz w:val="22"/>
              </w:rPr>
              <w:t>TC-</w:t>
            </w:r>
            <w:r>
              <w:rPr>
                <w:rFonts w:hint="default" w:ascii="Times New Roman" w:hAnsi="Times New Roman" w:cs="Times New Roman"/>
                <w:spacing w:val="-5"/>
                <w:sz w:val="22"/>
              </w:rPr>
              <w:t>001</w:t>
            </w:r>
          </w:p>
        </w:tc>
        <w:tc>
          <w:tcPr>
            <w:tcW w:w="1696" w:type="dxa"/>
          </w:tcPr>
          <w:p w14:paraId="526AD60F">
            <w:pPr>
              <w:pStyle w:val="14"/>
              <w:spacing w:before="109"/>
              <w:ind w:left="95"/>
              <w:rPr>
                <w:rFonts w:hint="default" w:ascii="Times New Roman" w:hAnsi="Times New Roman" w:cs="Times New Roman"/>
                <w:sz w:val="22"/>
              </w:rPr>
            </w:pPr>
            <w:r>
              <w:rPr>
                <w:rFonts w:hint="default" w:ascii="Times New Roman" w:hAnsi="Times New Roman" w:cs="Times New Roman"/>
                <w:spacing w:val="-2"/>
                <w:sz w:val="22"/>
              </w:rPr>
              <w:t>Functional Testing</w:t>
            </w:r>
          </w:p>
        </w:tc>
        <w:tc>
          <w:tcPr>
            <w:tcW w:w="2461" w:type="dxa"/>
          </w:tcPr>
          <w:p w14:paraId="1830CCC7">
            <w:pPr>
              <w:pStyle w:val="14"/>
              <w:spacing w:before="109"/>
              <w:ind w:left="110"/>
              <w:rPr>
                <w:rFonts w:hint="default" w:ascii="Times New Roman" w:hAnsi="Times New Roman" w:cs="Times New Roman"/>
                <w:sz w:val="22"/>
                <w:lang w:val="en-IN"/>
              </w:rPr>
            </w:pPr>
            <w:r>
              <w:rPr>
                <w:rFonts w:hint="default" w:ascii="Times New Roman" w:hAnsi="Times New Roman" w:cs="Times New Roman"/>
                <w:sz w:val="22"/>
                <w:lang w:val="en-IN"/>
              </w:rPr>
              <w:t>User registration and login</w:t>
            </w:r>
          </w:p>
        </w:tc>
        <w:tc>
          <w:tcPr>
            <w:tcW w:w="2313" w:type="dxa"/>
          </w:tcPr>
          <w:p w14:paraId="24F79A22">
            <w:pPr>
              <w:pStyle w:val="14"/>
              <w:spacing w:before="109"/>
              <w:ind w:left="105" w:right="307"/>
              <w:rPr>
                <w:rFonts w:hint="default" w:ascii="Times New Roman" w:hAnsi="Times New Roman" w:cs="Times New Roman"/>
                <w:sz w:val="22"/>
              </w:rPr>
            </w:pPr>
            <w:r>
              <w:rPr>
                <w:rFonts w:hint="default" w:ascii="Times New Roman" w:hAnsi="Times New Roman" w:eastAsia="SimSun" w:cs="Times New Roman"/>
                <w:sz w:val="24"/>
                <w:szCs w:val="24"/>
              </w:rPr>
              <w:t>User successfully authenticated and redirected to dashboard</w:t>
            </w:r>
          </w:p>
        </w:tc>
        <w:tc>
          <w:tcPr>
            <w:tcW w:w="1609" w:type="dxa"/>
          </w:tcPr>
          <w:p w14:paraId="545B1D49">
            <w:pPr>
              <w:pStyle w:val="14"/>
              <w:spacing w:before="55" w:line="335" w:lineRule="exact"/>
              <w:rPr>
                <w:rFonts w:hint="default" w:ascii="Times New Roman" w:hAnsi="Times New Roman" w:cs="Times New Roman"/>
                <w:sz w:val="26"/>
              </w:rPr>
            </w:pPr>
          </w:p>
          <w:p w14:paraId="3A662CD9">
            <w:pPr>
              <w:pStyle w:val="14"/>
              <w:spacing w:line="224" w:lineRule="exact"/>
              <w:ind w:left="105"/>
              <w:rPr>
                <w:rFonts w:hint="default" w:ascii="Times New Roman" w:hAnsi="Times New Roman" w:cs="Times New Roman"/>
                <w:sz w:val="22"/>
              </w:rPr>
            </w:pPr>
            <w:r>
              <w:rPr>
                <w:rFonts w:hint="default" w:ascii="Times New Roman" w:hAnsi="Times New Roman" w:cs="Times New Roman"/>
                <w:spacing w:val="-2"/>
                <w:sz w:val="22"/>
              </w:rPr>
              <w:t>Passed</w:t>
            </w:r>
          </w:p>
        </w:tc>
        <w:tc>
          <w:tcPr>
            <w:tcW w:w="1156" w:type="dxa"/>
          </w:tcPr>
          <w:p w14:paraId="71894F8F">
            <w:pPr>
              <w:pStyle w:val="14"/>
              <w:spacing w:before="109"/>
              <w:ind w:left="100"/>
              <w:rPr>
                <w:rFonts w:hint="default" w:ascii="Times New Roman" w:hAnsi="Times New Roman" w:cs="Times New Roman"/>
                <w:sz w:val="22"/>
              </w:rPr>
            </w:pPr>
            <w:r>
              <w:rPr>
                <w:rFonts w:hint="default" w:ascii="Times New Roman" w:hAnsi="Times New Roman" w:cs="Times New Roman"/>
                <w:spacing w:val="-4"/>
                <w:sz w:val="22"/>
              </w:rPr>
              <w:t>Tester</w:t>
            </w:r>
            <w:r>
              <w:rPr>
                <w:rFonts w:hint="default" w:ascii="Times New Roman" w:hAnsi="Times New Roman" w:cs="Times New Roman"/>
                <w:spacing w:val="-6"/>
                <w:sz w:val="22"/>
              </w:rPr>
              <w:t xml:space="preserve"> </w:t>
            </w:r>
            <w:r>
              <w:rPr>
                <w:rFonts w:hint="default" w:ascii="Times New Roman" w:hAnsi="Times New Roman" w:cs="Times New Roman"/>
                <w:spacing w:val="-10"/>
                <w:sz w:val="22"/>
              </w:rPr>
              <w:t>1</w:t>
            </w:r>
          </w:p>
        </w:tc>
      </w:tr>
      <w:tr w14:paraId="12CAB3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59" w:hRule="atLeast"/>
        </w:trPr>
        <w:tc>
          <w:tcPr>
            <w:tcW w:w="1182" w:type="dxa"/>
          </w:tcPr>
          <w:p w14:paraId="04414E96">
            <w:pPr>
              <w:pStyle w:val="14"/>
              <w:spacing w:before="112"/>
              <w:ind w:right="44"/>
              <w:jc w:val="center"/>
              <w:rPr>
                <w:rFonts w:hint="default" w:ascii="Times New Roman" w:hAnsi="Times New Roman" w:cs="Times New Roman"/>
                <w:sz w:val="22"/>
              </w:rPr>
            </w:pPr>
            <w:r>
              <w:rPr>
                <w:rFonts w:hint="default" w:ascii="Times New Roman" w:hAnsi="Times New Roman" w:cs="Times New Roman"/>
                <w:spacing w:val="-2"/>
                <w:sz w:val="22"/>
              </w:rPr>
              <w:t>TC-</w:t>
            </w:r>
            <w:r>
              <w:rPr>
                <w:rFonts w:hint="default" w:ascii="Times New Roman" w:hAnsi="Times New Roman" w:cs="Times New Roman"/>
                <w:spacing w:val="-5"/>
                <w:sz w:val="22"/>
              </w:rPr>
              <w:t>002</w:t>
            </w:r>
          </w:p>
        </w:tc>
        <w:tc>
          <w:tcPr>
            <w:tcW w:w="1696" w:type="dxa"/>
          </w:tcPr>
          <w:p w14:paraId="2D9575E4">
            <w:pPr>
              <w:pStyle w:val="14"/>
              <w:spacing w:before="112"/>
              <w:ind w:left="95"/>
              <w:rPr>
                <w:rFonts w:hint="default" w:ascii="Times New Roman" w:hAnsi="Times New Roman" w:cs="Times New Roman"/>
                <w:sz w:val="22"/>
              </w:rPr>
            </w:pPr>
            <w:r>
              <w:rPr>
                <w:rFonts w:hint="default" w:ascii="Times New Roman" w:hAnsi="Times New Roman" w:cs="Times New Roman"/>
                <w:spacing w:val="-2"/>
                <w:sz w:val="22"/>
              </w:rPr>
              <w:t>Functional Testing</w:t>
            </w:r>
          </w:p>
        </w:tc>
        <w:tc>
          <w:tcPr>
            <w:tcW w:w="2461" w:type="dxa"/>
          </w:tcPr>
          <w:p w14:paraId="6BFADD3F">
            <w:pPr>
              <w:pStyle w:val="14"/>
              <w:spacing w:before="112"/>
              <w:ind w:left="110"/>
              <w:rPr>
                <w:rFonts w:hint="default" w:ascii="Times New Roman" w:hAnsi="Times New Roman" w:cs="Times New Roman"/>
                <w:sz w:val="22"/>
                <w:lang w:val="en-IN"/>
              </w:rPr>
            </w:pPr>
            <w:r>
              <w:rPr>
                <w:rFonts w:hint="default" w:ascii="Times New Roman" w:hAnsi="Times New Roman" w:cs="Times New Roman"/>
                <w:sz w:val="22"/>
                <w:lang w:val="en-IN"/>
              </w:rPr>
              <w:t>Add product to cart and place order</w:t>
            </w:r>
          </w:p>
        </w:tc>
        <w:tc>
          <w:tcPr>
            <w:tcW w:w="2313" w:type="dxa"/>
          </w:tcPr>
          <w:p w14:paraId="76BB5289">
            <w:pPr>
              <w:pStyle w:val="14"/>
              <w:spacing w:before="112"/>
              <w:ind w:left="105" w:right="271"/>
              <w:rPr>
                <w:rFonts w:hint="default" w:ascii="Times New Roman" w:hAnsi="Times New Roman" w:cs="Times New Roman"/>
                <w:sz w:val="22"/>
              </w:rPr>
            </w:pPr>
            <w:r>
              <w:rPr>
                <w:rFonts w:hint="default" w:ascii="Times New Roman" w:hAnsi="Times New Roman" w:eastAsia="SimSun" w:cs="Times New Roman"/>
                <w:sz w:val="24"/>
                <w:szCs w:val="24"/>
              </w:rPr>
              <w:t>Order created successfully and stored in database</w:t>
            </w:r>
          </w:p>
        </w:tc>
        <w:tc>
          <w:tcPr>
            <w:tcW w:w="1609" w:type="dxa"/>
          </w:tcPr>
          <w:p w14:paraId="02814D14">
            <w:pPr>
              <w:pStyle w:val="14"/>
              <w:spacing w:before="59" w:line="335" w:lineRule="exact"/>
              <w:rPr>
                <w:rFonts w:hint="default" w:ascii="Times New Roman" w:hAnsi="Times New Roman" w:cs="Times New Roman"/>
                <w:sz w:val="26"/>
              </w:rPr>
            </w:pPr>
          </w:p>
          <w:p w14:paraId="5009CA38">
            <w:pPr>
              <w:pStyle w:val="14"/>
              <w:spacing w:line="224" w:lineRule="exact"/>
              <w:ind w:left="105"/>
              <w:rPr>
                <w:rFonts w:hint="default" w:ascii="Times New Roman" w:hAnsi="Times New Roman" w:cs="Times New Roman"/>
                <w:sz w:val="22"/>
              </w:rPr>
            </w:pPr>
            <w:r>
              <w:rPr>
                <w:rFonts w:hint="default" w:ascii="Times New Roman" w:hAnsi="Times New Roman" w:cs="Times New Roman"/>
                <w:spacing w:val="-2"/>
                <w:sz w:val="22"/>
              </w:rPr>
              <w:t>Passed</w:t>
            </w:r>
          </w:p>
        </w:tc>
        <w:tc>
          <w:tcPr>
            <w:tcW w:w="1156" w:type="dxa"/>
          </w:tcPr>
          <w:p w14:paraId="058D5355">
            <w:pPr>
              <w:pStyle w:val="14"/>
              <w:spacing w:before="112"/>
              <w:ind w:left="100"/>
              <w:rPr>
                <w:rFonts w:hint="default" w:ascii="Times New Roman" w:hAnsi="Times New Roman" w:cs="Times New Roman"/>
                <w:sz w:val="22"/>
              </w:rPr>
            </w:pPr>
            <w:r>
              <w:rPr>
                <w:rFonts w:hint="default" w:ascii="Times New Roman" w:hAnsi="Times New Roman" w:cs="Times New Roman"/>
                <w:spacing w:val="-4"/>
                <w:sz w:val="22"/>
              </w:rPr>
              <w:t>Tester</w:t>
            </w:r>
            <w:r>
              <w:rPr>
                <w:rFonts w:hint="default" w:ascii="Times New Roman" w:hAnsi="Times New Roman" w:cs="Times New Roman"/>
                <w:spacing w:val="-6"/>
                <w:sz w:val="22"/>
              </w:rPr>
              <w:t xml:space="preserve"> </w:t>
            </w:r>
            <w:r>
              <w:rPr>
                <w:rFonts w:hint="default" w:ascii="Times New Roman" w:hAnsi="Times New Roman" w:cs="Times New Roman"/>
                <w:spacing w:val="-10"/>
                <w:sz w:val="22"/>
              </w:rPr>
              <w:t>2</w:t>
            </w:r>
          </w:p>
        </w:tc>
      </w:tr>
      <w:tr w14:paraId="3518AC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79" w:hRule="atLeast"/>
        </w:trPr>
        <w:tc>
          <w:tcPr>
            <w:tcW w:w="1182" w:type="dxa"/>
          </w:tcPr>
          <w:p w14:paraId="3CFCD2AF">
            <w:pPr>
              <w:pStyle w:val="14"/>
              <w:spacing w:before="116"/>
              <w:ind w:right="44"/>
              <w:jc w:val="center"/>
              <w:rPr>
                <w:rFonts w:hint="default" w:ascii="Times New Roman" w:hAnsi="Times New Roman" w:cs="Times New Roman"/>
                <w:sz w:val="22"/>
              </w:rPr>
            </w:pPr>
            <w:r>
              <w:rPr>
                <w:rFonts w:hint="default" w:ascii="Times New Roman" w:hAnsi="Times New Roman" w:cs="Times New Roman"/>
                <w:spacing w:val="-2"/>
                <w:sz w:val="22"/>
              </w:rPr>
              <w:t>TC-</w:t>
            </w:r>
            <w:r>
              <w:rPr>
                <w:rFonts w:hint="default" w:ascii="Times New Roman" w:hAnsi="Times New Roman" w:cs="Times New Roman"/>
                <w:spacing w:val="-5"/>
                <w:sz w:val="22"/>
              </w:rPr>
              <w:t>003</w:t>
            </w:r>
          </w:p>
        </w:tc>
        <w:tc>
          <w:tcPr>
            <w:tcW w:w="1696" w:type="dxa"/>
          </w:tcPr>
          <w:p w14:paraId="1F700953">
            <w:pPr>
              <w:pStyle w:val="14"/>
              <w:spacing w:before="116"/>
              <w:ind w:left="95"/>
              <w:rPr>
                <w:rFonts w:hint="default" w:ascii="Times New Roman" w:hAnsi="Times New Roman" w:cs="Times New Roman"/>
                <w:sz w:val="22"/>
              </w:rPr>
            </w:pPr>
            <w:r>
              <w:rPr>
                <w:rFonts w:hint="default" w:ascii="Times New Roman" w:hAnsi="Times New Roman" w:cs="Times New Roman"/>
                <w:spacing w:val="-2"/>
                <w:sz w:val="22"/>
              </w:rPr>
              <w:t>Functional Testing</w:t>
            </w:r>
          </w:p>
        </w:tc>
        <w:tc>
          <w:tcPr>
            <w:tcW w:w="2461" w:type="dxa"/>
          </w:tcPr>
          <w:p w14:paraId="00573D7A">
            <w:pPr>
              <w:pStyle w:val="14"/>
              <w:spacing w:before="116"/>
              <w:ind w:left="110"/>
              <w:rPr>
                <w:rFonts w:hint="default" w:ascii="Times New Roman" w:hAnsi="Times New Roman" w:cs="Times New Roman"/>
                <w:sz w:val="22"/>
                <w:lang w:val="en-IN"/>
              </w:rPr>
            </w:pPr>
            <w:r>
              <w:rPr>
                <w:rFonts w:hint="default" w:ascii="Times New Roman" w:hAnsi="Times New Roman" w:cs="Times New Roman"/>
                <w:sz w:val="22"/>
                <w:lang w:val="en-IN"/>
              </w:rPr>
              <w:t>Multi-restaurant cart checkout</w:t>
            </w:r>
          </w:p>
        </w:tc>
        <w:tc>
          <w:tcPr>
            <w:tcW w:w="2313" w:type="dxa"/>
          </w:tcPr>
          <w:p w14:paraId="008B5B0A">
            <w:pPr>
              <w:pStyle w:val="14"/>
              <w:spacing w:before="116"/>
              <w:ind w:left="105" w:right="319"/>
              <w:rPr>
                <w:rFonts w:hint="default" w:ascii="Times New Roman" w:hAnsi="Times New Roman" w:cs="Times New Roman"/>
                <w:sz w:val="22"/>
              </w:rPr>
            </w:pPr>
            <w:r>
              <w:rPr>
                <w:rFonts w:hint="default" w:ascii="Times New Roman" w:hAnsi="Times New Roman" w:eastAsia="SimSun" w:cs="Times New Roman"/>
                <w:sz w:val="24"/>
                <w:szCs w:val="24"/>
              </w:rPr>
              <w:t>Separate orders created per restaurant</w:t>
            </w:r>
          </w:p>
        </w:tc>
        <w:tc>
          <w:tcPr>
            <w:tcW w:w="1609" w:type="dxa"/>
          </w:tcPr>
          <w:p w14:paraId="7F758CA9">
            <w:pPr>
              <w:pStyle w:val="14"/>
              <w:spacing w:before="63" w:line="335" w:lineRule="exact"/>
              <w:rPr>
                <w:rFonts w:hint="default" w:ascii="Times New Roman" w:hAnsi="Times New Roman" w:cs="Times New Roman"/>
                <w:sz w:val="26"/>
              </w:rPr>
            </w:pPr>
          </w:p>
          <w:p w14:paraId="1B7F83AA">
            <w:pPr>
              <w:pStyle w:val="14"/>
              <w:spacing w:line="224" w:lineRule="exact"/>
              <w:ind w:left="105"/>
              <w:rPr>
                <w:rFonts w:hint="default" w:ascii="Times New Roman" w:hAnsi="Times New Roman" w:cs="Times New Roman"/>
                <w:sz w:val="22"/>
              </w:rPr>
            </w:pPr>
            <w:r>
              <w:rPr>
                <w:rFonts w:hint="default" w:ascii="Times New Roman" w:hAnsi="Times New Roman" w:cs="Times New Roman"/>
                <w:spacing w:val="-2"/>
                <w:sz w:val="22"/>
              </w:rPr>
              <w:t>Passed</w:t>
            </w:r>
          </w:p>
        </w:tc>
        <w:tc>
          <w:tcPr>
            <w:tcW w:w="1156" w:type="dxa"/>
          </w:tcPr>
          <w:p w14:paraId="78C6ACC6">
            <w:pPr>
              <w:pStyle w:val="14"/>
              <w:spacing w:before="116"/>
              <w:ind w:left="100"/>
              <w:rPr>
                <w:rFonts w:hint="default" w:ascii="Times New Roman" w:hAnsi="Times New Roman" w:cs="Times New Roman"/>
                <w:sz w:val="22"/>
              </w:rPr>
            </w:pPr>
            <w:r>
              <w:rPr>
                <w:rFonts w:hint="default" w:ascii="Times New Roman" w:hAnsi="Times New Roman" w:cs="Times New Roman"/>
                <w:spacing w:val="-4"/>
                <w:sz w:val="22"/>
              </w:rPr>
              <w:t>Tester</w:t>
            </w:r>
            <w:r>
              <w:rPr>
                <w:rFonts w:hint="default" w:ascii="Times New Roman" w:hAnsi="Times New Roman" w:cs="Times New Roman"/>
                <w:spacing w:val="-6"/>
                <w:sz w:val="22"/>
              </w:rPr>
              <w:t xml:space="preserve"> </w:t>
            </w:r>
            <w:r>
              <w:rPr>
                <w:rFonts w:hint="default" w:ascii="Times New Roman" w:hAnsi="Times New Roman" w:cs="Times New Roman"/>
                <w:spacing w:val="-10"/>
                <w:sz w:val="22"/>
              </w:rPr>
              <w:t>3</w:t>
            </w:r>
          </w:p>
        </w:tc>
      </w:tr>
      <w:tr w14:paraId="636CF9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60" w:hRule="atLeast"/>
        </w:trPr>
        <w:tc>
          <w:tcPr>
            <w:tcW w:w="1182" w:type="dxa"/>
          </w:tcPr>
          <w:p w14:paraId="2F421F74">
            <w:pPr>
              <w:pStyle w:val="14"/>
              <w:spacing w:before="100"/>
              <w:ind w:right="44"/>
              <w:jc w:val="center"/>
              <w:rPr>
                <w:rFonts w:hint="default" w:ascii="Times New Roman" w:hAnsi="Times New Roman" w:cs="Times New Roman"/>
                <w:sz w:val="22"/>
              </w:rPr>
            </w:pPr>
            <w:r>
              <w:rPr>
                <w:rFonts w:hint="default" w:ascii="Times New Roman" w:hAnsi="Times New Roman" w:cs="Times New Roman"/>
                <w:spacing w:val="-2"/>
                <w:sz w:val="22"/>
              </w:rPr>
              <w:t>TC-</w:t>
            </w:r>
            <w:r>
              <w:rPr>
                <w:rFonts w:hint="default" w:ascii="Times New Roman" w:hAnsi="Times New Roman" w:cs="Times New Roman"/>
                <w:spacing w:val="-5"/>
                <w:sz w:val="22"/>
              </w:rPr>
              <w:t>004</w:t>
            </w:r>
          </w:p>
        </w:tc>
        <w:tc>
          <w:tcPr>
            <w:tcW w:w="1696" w:type="dxa"/>
          </w:tcPr>
          <w:p w14:paraId="183A6EA3">
            <w:pPr>
              <w:pStyle w:val="14"/>
              <w:spacing w:before="100"/>
              <w:ind w:left="95"/>
              <w:rPr>
                <w:rFonts w:hint="default" w:ascii="Times New Roman" w:hAnsi="Times New Roman" w:cs="Times New Roman"/>
                <w:sz w:val="22"/>
              </w:rPr>
            </w:pPr>
            <w:r>
              <w:rPr>
                <w:rFonts w:hint="default" w:ascii="Times New Roman" w:hAnsi="Times New Roman" w:cs="Times New Roman"/>
                <w:spacing w:val="-2"/>
                <w:sz w:val="22"/>
              </w:rPr>
              <w:t>Functional Testing</w:t>
            </w:r>
          </w:p>
        </w:tc>
        <w:tc>
          <w:tcPr>
            <w:tcW w:w="2461" w:type="dxa"/>
          </w:tcPr>
          <w:p w14:paraId="22FD317D">
            <w:pPr>
              <w:pStyle w:val="14"/>
              <w:spacing w:before="100"/>
              <w:ind w:left="110"/>
              <w:rPr>
                <w:rFonts w:hint="default" w:ascii="Times New Roman" w:hAnsi="Times New Roman" w:cs="Times New Roman"/>
                <w:sz w:val="22"/>
                <w:lang w:val="en-IN"/>
              </w:rPr>
            </w:pPr>
            <w:r>
              <w:rPr>
                <w:rFonts w:hint="default" w:ascii="Times New Roman" w:hAnsi="Times New Roman" w:cs="Times New Roman"/>
                <w:sz w:val="22"/>
                <w:lang w:val="en-IN"/>
              </w:rPr>
              <w:t>Restaurant updates order status</w:t>
            </w:r>
          </w:p>
        </w:tc>
        <w:tc>
          <w:tcPr>
            <w:tcW w:w="2313" w:type="dxa"/>
          </w:tcPr>
          <w:p w14:paraId="2DFBD943">
            <w:pPr>
              <w:pStyle w:val="14"/>
              <w:spacing w:before="100"/>
              <w:ind w:left="105" w:right="234"/>
              <w:rPr>
                <w:rFonts w:hint="default" w:ascii="Times New Roman" w:hAnsi="Times New Roman" w:cs="Times New Roman"/>
                <w:sz w:val="22"/>
              </w:rPr>
            </w:pPr>
            <w:r>
              <w:rPr>
                <w:rFonts w:hint="default" w:ascii="Times New Roman" w:hAnsi="Times New Roman" w:eastAsia="SimSun" w:cs="Times New Roman"/>
                <w:sz w:val="24"/>
                <w:szCs w:val="24"/>
              </w:rPr>
              <w:t>Order status updates correctly and reflects on user dashboard</w:t>
            </w:r>
          </w:p>
        </w:tc>
        <w:tc>
          <w:tcPr>
            <w:tcW w:w="1609" w:type="dxa"/>
          </w:tcPr>
          <w:p w14:paraId="4DD6981F">
            <w:pPr>
              <w:pStyle w:val="14"/>
              <w:spacing w:before="47"/>
              <w:ind w:left="166"/>
              <w:rPr>
                <w:rFonts w:hint="default" w:ascii="Times New Roman" w:hAnsi="Times New Roman" w:cs="Times New Roman"/>
                <w:spacing w:val="-76"/>
                <w:w w:val="105"/>
                <w:sz w:val="26"/>
              </w:rPr>
            </w:pPr>
            <w:r>
              <w:rPr>
                <w:rFonts w:hint="default" w:ascii="Times New Roman" w:hAnsi="Times New Roman" w:cs="Times New Roman"/>
                <w:spacing w:val="-76"/>
                <w:w w:val="105"/>
                <w:sz w:val="26"/>
              </w:rPr>
              <w:t xml:space="preserve"> </w:t>
            </w:r>
          </w:p>
          <w:p w14:paraId="624075D8">
            <w:pPr>
              <w:pStyle w:val="14"/>
              <w:spacing w:before="47"/>
              <w:ind w:firstLine="227" w:firstLineChars="100"/>
              <w:jc w:val="left"/>
              <w:rPr>
                <w:rFonts w:hint="default" w:ascii="Times New Roman" w:hAnsi="Times New Roman" w:cs="Times New Roman"/>
                <w:sz w:val="22"/>
              </w:rPr>
            </w:pPr>
            <w:r>
              <w:rPr>
                <w:rFonts w:hint="default" w:ascii="Times New Roman" w:hAnsi="Times New Roman" w:cs="Times New Roman"/>
                <w:spacing w:val="-2"/>
                <w:w w:val="105"/>
                <w:sz w:val="22"/>
              </w:rPr>
              <w:t>Fixed</w:t>
            </w:r>
          </w:p>
        </w:tc>
        <w:tc>
          <w:tcPr>
            <w:tcW w:w="1156" w:type="dxa"/>
          </w:tcPr>
          <w:p w14:paraId="4851B294">
            <w:pPr>
              <w:pStyle w:val="14"/>
              <w:spacing w:before="100"/>
              <w:ind w:left="100"/>
              <w:rPr>
                <w:rFonts w:hint="default" w:ascii="Times New Roman" w:hAnsi="Times New Roman" w:cs="Times New Roman"/>
                <w:sz w:val="22"/>
              </w:rPr>
            </w:pPr>
            <w:r>
              <w:rPr>
                <w:rFonts w:hint="default" w:ascii="Times New Roman" w:hAnsi="Times New Roman" w:cs="Times New Roman"/>
                <w:spacing w:val="-4"/>
                <w:sz w:val="22"/>
              </w:rPr>
              <w:t>Tester</w:t>
            </w:r>
            <w:r>
              <w:rPr>
                <w:rFonts w:hint="default" w:ascii="Times New Roman" w:hAnsi="Times New Roman" w:cs="Times New Roman"/>
                <w:spacing w:val="-6"/>
                <w:sz w:val="22"/>
              </w:rPr>
              <w:t xml:space="preserve"> </w:t>
            </w:r>
            <w:r>
              <w:rPr>
                <w:rFonts w:hint="default" w:ascii="Times New Roman" w:hAnsi="Times New Roman" w:cs="Times New Roman"/>
                <w:spacing w:val="-10"/>
                <w:sz w:val="22"/>
              </w:rPr>
              <w:t>1</w:t>
            </w:r>
          </w:p>
        </w:tc>
      </w:tr>
      <w:tr w14:paraId="28266F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1182" w:type="dxa"/>
          </w:tcPr>
          <w:p w14:paraId="5A99B392">
            <w:pPr>
              <w:pStyle w:val="14"/>
              <w:spacing w:before="104"/>
              <w:ind w:right="44"/>
              <w:jc w:val="center"/>
              <w:rPr>
                <w:rFonts w:hint="default" w:ascii="Times New Roman" w:hAnsi="Times New Roman" w:cs="Times New Roman"/>
                <w:sz w:val="22"/>
              </w:rPr>
            </w:pPr>
            <w:r>
              <w:rPr>
                <w:rFonts w:hint="default" w:ascii="Times New Roman" w:hAnsi="Times New Roman" w:cs="Times New Roman"/>
                <w:spacing w:val="-2"/>
                <w:sz w:val="22"/>
              </w:rPr>
              <w:t>TC-</w:t>
            </w:r>
            <w:r>
              <w:rPr>
                <w:rFonts w:hint="default" w:ascii="Times New Roman" w:hAnsi="Times New Roman" w:cs="Times New Roman"/>
                <w:spacing w:val="-5"/>
                <w:sz w:val="22"/>
              </w:rPr>
              <w:t>005</w:t>
            </w:r>
          </w:p>
        </w:tc>
        <w:tc>
          <w:tcPr>
            <w:tcW w:w="1696" w:type="dxa"/>
          </w:tcPr>
          <w:p w14:paraId="5855FFC5">
            <w:pPr>
              <w:pStyle w:val="14"/>
              <w:spacing w:before="104"/>
              <w:ind w:left="95"/>
              <w:rPr>
                <w:rFonts w:hint="default" w:ascii="Times New Roman" w:hAnsi="Times New Roman" w:cs="Times New Roman"/>
                <w:sz w:val="22"/>
              </w:rPr>
            </w:pPr>
            <w:r>
              <w:rPr>
                <w:rFonts w:hint="default" w:ascii="Times New Roman" w:hAnsi="Times New Roman" w:cs="Times New Roman"/>
                <w:spacing w:val="-2"/>
                <w:sz w:val="22"/>
              </w:rPr>
              <w:t>Performance Testing</w:t>
            </w:r>
          </w:p>
        </w:tc>
        <w:tc>
          <w:tcPr>
            <w:tcW w:w="2461" w:type="dxa"/>
          </w:tcPr>
          <w:p w14:paraId="4AA55BDC">
            <w:pPr>
              <w:pStyle w:val="14"/>
              <w:spacing w:before="104"/>
              <w:ind w:left="110" w:right="544"/>
              <w:rPr>
                <w:rFonts w:hint="default" w:ascii="Times New Roman" w:hAnsi="Times New Roman" w:cs="Times New Roman"/>
                <w:sz w:val="22"/>
                <w:lang w:val="en-IN"/>
              </w:rPr>
            </w:pPr>
            <w:r>
              <w:rPr>
                <w:rFonts w:hint="default" w:ascii="Times New Roman" w:hAnsi="Times New Roman" w:cs="Times New Roman"/>
                <w:sz w:val="22"/>
                <w:lang w:val="en-IN"/>
              </w:rPr>
              <w:t>Load admin dashboard with multiple records</w:t>
            </w:r>
          </w:p>
        </w:tc>
        <w:tc>
          <w:tcPr>
            <w:tcW w:w="2313" w:type="dxa"/>
          </w:tcPr>
          <w:p w14:paraId="629DA2F3">
            <w:pPr>
              <w:pStyle w:val="14"/>
              <w:spacing w:before="104"/>
              <w:ind w:left="105" w:right="246"/>
              <w:rPr>
                <w:rFonts w:hint="default" w:ascii="Times New Roman" w:hAnsi="Times New Roman" w:cs="Times New Roman"/>
                <w:sz w:val="22"/>
              </w:rPr>
            </w:pPr>
            <w:r>
              <w:rPr>
                <w:rFonts w:hint="default" w:ascii="Times New Roman" w:hAnsi="Times New Roman" w:eastAsia="SimSun" w:cs="Times New Roman"/>
                <w:sz w:val="24"/>
                <w:szCs w:val="24"/>
              </w:rPr>
              <w:t>Dashboard loads within acceptable time (&lt;3 seconds)</w:t>
            </w:r>
          </w:p>
        </w:tc>
        <w:tc>
          <w:tcPr>
            <w:tcW w:w="1609" w:type="dxa"/>
          </w:tcPr>
          <w:p w14:paraId="3C1B77EF">
            <w:pPr>
              <w:pStyle w:val="14"/>
              <w:spacing w:before="51" w:line="335" w:lineRule="exact"/>
              <w:rPr>
                <w:rFonts w:hint="default" w:ascii="Times New Roman" w:hAnsi="Times New Roman" w:cs="Times New Roman"/>
                <w:sz w:val="26"/>
              </w:rPr>
            </w:pPr>
          </w:p>
          <w:p w14:paraId="79B38129">
            <w:pPr>
              <w:pStyle w:val="14"/>
              <w:spacing w:line="224" w:lineRule="exact"/>
              <w:ind w:left="105"/>
              <w:rPr>
                <w:rFonts w:hint="default" w:ascii="Times New Roman" w:hAnsi="Times New Roman" w:cs="Times New Roman"/>
                <w:sz w:val="22"/>
              </w:rPr>
            </w:pPr>
            <w:r>
              <w:rPr>
                <w:rFonts w:hint="default" w:ascii="Times New Roman" w:hAnsi="Times New Roman" w:cs="Times New Roman"/>
                <w:spacing w:val="-2"/>
                <w:sz w:val="22"/>
              </w:rPr>
              <w:t>Passed</w:t>
            </w:r>
          </w:p>
        </w:tc>
        <w:tc>
          <w:tcPr>
            <w:tcW w:w="1156" w:type="dxa"/>
          </w:tcPr>
          <w:p w14:paraId="60F6292C">
            <w:pPr>
              <w:pStyle w:val="14"/>
              <w:spacing w:before="104"/>
              <w:ind w:left="100"/>
              <w:rPr>
                <w:rFonts w:hint="default" w:ascii="Times New Roman" w:hAnsi="Times New Roman" w:cs="Times New Roman"/>
                <w:sz w:val="22"/>
              </w:rPr>
            </w:pPr>
            <w:r>
              <w:rPr>
                <w:rFonts w:hint="default" w:ascii="Times New Roman" w:hAnsi="Times New Roman" w:cs="Times New Roman"/>
                <w:spacing w:val="-4"/>
                <w:sz w:val="22"/>
              </w:rPr>
              <w:t>Tester</w:t>
            </w:r>
            <w:r>
              <w:rPr>
                <w:rFonts w:hint="default" w:ascii="Times New Roman" w:hAnsi="Times New Roman" w:cs="Times New Roman"/>
                <w:spacing w:val="-6"/>
                <w:sz w:val="22"/>
              </w:rPr>
              <w:t xml:space="preserve"> </w:t>
            </w:r>
            <w:r>
              <w:rPr>
                <w:rFonts w:hint="default" w:ascii="Times New Roman" w:hAnsi="Times New Roman" w:cs="Times New Roman"/>
                <w:spacing w:val="-10"/>
                <w:sz w:val="22"/>
              </w:rPr>
              <w:t>2</w:t>
            </w:r>
          </w:p>
        </w:tc>
      </w:tr>
      <w:tr w14:paraId="268401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20" w:hRule="atLeast"/>
        </w:trPr>
        <w:tc>
          <w:tcPr>
            <w:tcW w:w="1182" w:type="dxa"/>
          </w:tcPr>
          <w:p w14:paraId="1E108582">
            <w:pPr>
              <w:pStyle w:val="14"/>
              <w:spacing w:before="115"/>
              <w:ind w:right="44"/>
              <w:jc w:val="center"/>
              <w:rPr>
                <w:rFonts w:hint="default" w:ascii="Times New Roman" w:hAnsi="Times New Roman" w:cs="Times New Roman"/>
                <w:sz w:val="22"/>
              </w:rPr>
            </w:pPr>
            <w:r>
              <w:rPr>
                <w:rFonts w:hint="default" w:ascii="Times New Roman" w:hAnsi="Times New Roman" w:cs="Times New Roman"/>
                <w:spacing w:val="-2"/>
                <w:sz w:val="22"/>
              </w:rPr>
              <w:t>TC-</w:t>
            </w:r>
            <w:r>
              <w:rPr>
                <w:rFonts w:hint="default" w:ascii="Times New Roman" w:hAnsi="Times New Roman" w:cs="Times New Roman"/>
                <w:spacing w:val="-5"/>
                <w:sz w:val="22"/>
              </w:rPr>
              <w:t>006</w:t>
            </w:r>
          </w:p>
        </w:tc>
        <w:tc>
          <w:tcPr>
            <w:tcW w:w="1696" w:type="dxa"/>
          </w:tcPr>
          <w:p w14:paraId="5A200FC7">
            <w:pPr>
              <w:pStyle w:val="14"/>
              <w:spacing w:before="115"/>
              <w:ind w:left="95" w:right="572"/>
              <w:rPr>
                <w:rFonts w:hint="default" w:ascii="Times New Roman" w:hAnsi="Times New Roman" w:cs="Times New Roman"/>
                <w:sz w:val="22"/>
              </w:rPr>
            </w:pPr>
            <w:r>
              <w:rPr>
                <w:rFonts w:hint="default" w:ascii="Times New Roman" w:hAnsi="Times New Roman" w:cs="Times New Roman"/>
                <w:spacing w:val="-2"/>
                <w:sz w:val="22"/>
              </w:rPr>
              <w:t>Error Handling</w:t>
            </w:r>
          </w:p>
        </w:tc>
        <w:tc>
          <w:tcPr>
            <w:tcW w:w="2461" w:type="dxa"/>
          </w:tcPr>
          <w:p w14:paraId="14D0D1DE">
            <w:pPr>
              <w:pStyle w:val="14"/>
              <w:spacing w:before="115"/>
              <w:ind w:left="110" w:right="128"/>
              <w:rPr>
                <w:rFonts w:hint="default" w:ascii="Times New Roman" w:hAnsi="Times New Roman" w:cs="Times New Roman"/>
                <w:sz w:val="22"/>
                <w:lang w:val="en-IN"/>
              </w:rPr>
            </w:pPr>
            <w:r>
              <w:rPr>
                <w:rFonts w:hint="default" w:ascii="Times New Roman" w:hAnsi="Times New Roman" w:cs="Times New Roman"/>
                <w:sz w:val="22"/>
                <w:lang w:val="en-IN"/>
              </w:rPr>
              <w:t>Attempt unauthorised access to protected route</w:t>
            </w:r>
          </w:p>
        </w:tc>
        <w:tc>
          <w:tcPr>
            <w:tcW w:w="2313" w:type="dxa"/>
          </w:tcPr>
          <w:p w14:paraId="2B78308B">
            <w:pPr>
              <w:pStyle w:val="14"/>
              <w:spacing w:before="115"/>
              <w:ind w:left="105" w:right="87"/>
              <w:rPr>
                <w:rFonts w:hint="default" w:ascii="Times New Roman" w:hAnsi="Times New Roman" w:cs="Times New Roman"/>
                <w:sz w:val="22"/>
              </w:rPr>
            </w:pPr>
            <w:r>
              <w:rPr>
                <w:rFonts w:hint="default" w:ascii="Times New Roman" w:hAnsi="Times New Roman" w:eastAsia="SimSun" w:cs="Times New Roman"/>
                <w:sz w:val="24"/>
                <w:szCs w:val="24"/>
              </w:rPr>
              <w:t>Access denied with proper error message</w:t>
            </w:r>
          </w:p>
        </w:tc>
        <w:tc>
          <w:tcPr>
            <w:tcW w:w="1609" w:type="dxa"/>
          </w:tcPr>
          <w:p w14:paraId="52D25F50">
            <w:pPr>
              <w:pStyle w:val="14"/>
              <w:spacing w:before="75" w:line="299" w:lineRule="exact"/>
              <w:rPr>
                <w:rFonts w:hint="default" w:ascii="Times New Roman" w:hAnsi="Times New Roman" w:eastAsia="Cambria" w:cs="Times New Roman"/>
                <w:sz w:val="26"/>
              </w:rPr>
            </w:pPr>
          </w:p>
          <w:p w14:paraId="2E874445">
            <w:pPr>
              <w:pStyle w:val="14"/>
              <w:spacing w:line="247" w:lineRule="exact"/>
              <w:ind w:left="105"/>
              <w:rPr>
                <w:rFonts w:hint="default" w:ascii="Times New Roman" w:hAnsi="Times New Roman" w:cs="Times New Roman"/>
                <w:sz w:val="22"/>
              </w:rPr>
            </w:pPr>
            <w:r>
              <w:rPr>
                <w:rFonts w:hint="default" w:ascii="Times New Roman" w:hAnsi="Times New Roman" w:cs="Times New Roman"/>
                <w:spacing w:val="-2"/>
                <w:sz w:val="22"/>
              </w:rPr>
              <w:t>Deployed</w:t>
            </w:r>
          </w:p>
        </w:tc>
        <w:tc>
          <w:tcPr>
            <w:tcW w:w="1156" w:type="dxa"/>
          </w:tcPr>
          <w:p w14:paraId="046EBF83">
            <w:pPr>
              <w:pStyle w:val="14"/>
              <w:spacing w:before="115"/>
              <w:ind w:left="100"/>
              <w:rPr>
                <w:rFonts w:hint="default" w:ascii="Times New Roman" w:hAnsi="Times New Roman" w:cs="Times New Roman"/>
                <w:sz w:val="22"/>
              </w:rPr>
            </w:pPr>
            <w:r>
              <w:rPr>
                <w:rFonts w:hint="default" w:ascii="Times New Roman" w:hAnsi="Times New Roman" w:cs="Times New Roman"/>
                <w:spacing w:val="-2"/>
                <w:sz w:val="22"/>
              </w:rPr>
              <w:t>Developer</w:t>
            </w:r>
          </w:p>
        </w:tc>
      </w:tr>
      <w:tr w14:paraId="10C475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59" w:hRule="atLeast"/>
        </w:trPr>
        <w:tc>
          <w:tcPr>
            <w:tcW w:w="1182" w:type="dxa"/>
          </w:tcPr>
          <w:p w14:paraId="5A4DF830">
            <w:pPr>
              <w:pStyle w:val="14"/>
              <w:spacing w:before="106"/>
              <w:ind w:right="44"/>
              <w:jc w:val="center"/>
              <w:rPr>
                <w:rFonts w:hint="default" w:ascii="Times New Roman" w:hAnsi="Times New Roman" w:cs="Times New Roman"/>
                <w:sz w:val="22"/>
              </w:rPr>
            </w:pPr>
            <w:r>
              <w:rPr>
                <w:rFonts w:hint="default" w:ascii="Times New Roman" w:hAnsi="Times New Roman" w:cs="Times New Roman"/>
                <w:spacing w:val="-2"/>
                <w:sz w:val="22"/>
              </w:rPr>
              <w:t>TC-</w:t>
            </w:r>
            <w:r>
              <w:rPr>
                <w:rFonts w:hint="default" w:ascii="Times New Roman" w:hAnsi="Times New Roman" w:cs="Times New Roman"/>
                <w:spacing w:val="-5"/>
                <w:sz w:val="22"/>
              </w:rPr>
              <w:t>007</w:t>
            </w:r>
          </w:p>
        </w:tc>
        <w:tc>
          <w:tcPr>
            <w:tcW w:w="1696" w:type="dxa"/>
          </w:tcPr>
          <w:p w14:paraId="126A3C0C">
            <w:pPr>
              <w:pStyle w:val="14"/>
              <w:spacing w:before="106"/>
              <w:ind w:left="95"/>
              <w:rPr>
                <w:rFonts w:hint="default" w:ascii="Times New Roman" w:hAnsi="Times New Roman" w:cs="Times New Roman"/>
                <w:sz w:val="22"/>
              </w:rPr>
            </w:pPr>
            <w:r>
              <w:rPr>
                <w:rFonts w:hint="default" w:ascii="Times New Roman" w:hAnsi="Times New Roman" w:cs="Times New Roman"/>
                <w:spacing w:val="-5"/>
                <w:sz w:val="22"/>
              </w:rPr>
              <w:t>UI</w:t>
            </w:r>
          </w:p>
          <w:p w14:paraId="1717184E">
            <w:pPr>
              <w:pStyle w:val="14"/>
              <w:ind w:left="95"/>
              <w:rPr>
                <w:rFonts w:hint="default" w:ascii="Times New Roman" w:hAnsi="Times New Roman" w:cs="Times New Roman"/>
                <w:sz w:val="22"/>
              </w:rPr>
            </w:pPr>
            <w:r>
              <w:rPr>
                <w:rFonts w:hint="default" w:ascii="Times New Roman" w:hAnsi="Times New Roman" w:cs="Times New Roman"/>
                <w:spacing w:val="-2"/>
                <w:sz w:val="22"/>
              </w:rPr>
              <w:t>Responsiven</w:t>
            </w:r>
            <w:r>
              <w:rPr>
                <w:rFonts w:hint="default" w:ascii="Times New Roman" w:hAnsi="Times New Roman" w:cs="Times New Roman"/>
                <w:spacing w:val="-4"/>
                <w:sz w:val="22"/>
              </w:rPr>
              <w:t>ess</w:t>
            </w:r>
          </w:p>
        </w:tc>
        <w:tc>
          <w:tcPr>
            <w:tcW w:w="2461" w:type="dxa"/>
          </w:tcPr>
          <w:p w14:paraId="5CCA53B4">
            <w:pPr>
              <w:pStyle w:val="14"/>
              <w:spacing w:before="106"/>
              <w:ind w:left="110"/>
              <w:rPr>
                <w:rFonts w:hint="default" w:ascii="Times New Roman" w:hAnsi="Times New Roman" w:cs="Times New Roman"/>
                <w:sz w:val="22"/>
                <w:lang w:val="en-IN"/>
              </w:rPr>
            </w:pPr>
            <w:r>
              <w:rPr>
                <w:rFonts w:hint="default" w:ascii="Times New Roman" w:hAnsi="Times New Roman" w:cs="Times New Roman"/>
                <w:spacing w:val="-2"/>
                <w:sz w:val="22"/>
                <w:lang w:val="en-IN"/>
              </w:rPr>
              <w:t>Test application on browser</w:t>
            </w:r>
          </w:p>
        </w:tc>
        <w:tc>
          <w:tcPr>
            <w:tcW w:w="2313" w:type="dxa"/>
          </w:tcPr>
          <w:p w14:paraId="152638FA">
            <w:pPr>
              <w:pStyle w:val="14"/>
              <w:spacing w:before="106"/>
              <w:ind w:left="105" w:right="87"/>
              <w:rPr>
                <w:rFonts w:hint="default" w:ascii="Times New Roman" w:hAnsi="Times New Roman" w:cs="Times New Roman"/>
                <w:sz w:val="22"/>
              </w:rPr>
            </w:pPr>
            <w:r>
              <w:rPr>
                <w:rFonts w:hint="default" w:ascii="Times New Roman" w:hAnsi="Times New Roman" w:cs="Times New Roman"/>
                <w:sz w:val="22"/>
              </w:rPr>
              <w:t>Layout adjusts properly</w:t>
            </w:r>
            <w:r>
              <w:rPr>
                <w:rFonts w:hint="default" w:ascii="Times New Roman" w:hAnsi="Times New Roman" w:cs="Times New Roman"/>
                <w:spacing w:val="-16"/>
                <w:sz w:val="22"/>
              </w:rPr>
              <w:t xml:space="preserve"> </w:t>
            </w:r>
            <w:r>
              <w:rPr>
                <w:rFonts w:hint="default" w:ascii="Times New Roman" w:hAnsi="Times New Roman" w:cs="Times New Roman"/>
                <w:sz w:val="22"/>
              </w:rPr>
              <w:t>on</w:t>
            </w:r>
            <w:r>
              <w:rPr>
                <w:rFonts w:hint="default" w:ascii="Times New Roman" w:hAnsi="Times New Roman" w:cs="Times New Roman"/>
                <w:spacing w:val="-15"/>
                <w:sz w:val="22"/>
              </w:rPr>
              <w:t xml:space="preserve"> </w:t>
            </w:r>
            <w:r>
              <w:rPr>
                <w:rFonts w:hint="default" w:ascii="Times New Roman" w:hAnsi="Times New Roman" w:cs="Times New Roman"/>
                <w:sz w:val="22"/>
              </w:rPr>
              <w:t xml:space="preserve">mobile </w:t>
            </w:r>
            <w:r>
              <w:rPr>
                <w:rFonts w:hint="default" w:ascii="Times New Roman" w:hAnsi="Times New Roman" w:cs="Times New Roman"/>
                <w:spacing w:val="-2"/>
                <w:sz w:val="22"/>
              </w:rPr>
              <w:t>devices</w:t>
            </w:r>
          </w:p>
        </w:tc>
        <w:tc>
          <w:tcPr>
            <w:tcW w:w="1609" w:type="dxa"/>
          </w:tcPr>
          <w:p w14:paraId="17582872">
            <w:pPr>
              <w:pStyle w:val="14"/>
              <w:spacing w:before="79" w:line="216" w:lineRule="auto"/>
              <w:ind w:left="105" w:right="175"/>
              <w:jc w:val="both"/>
              <w:rPr>
                <w:rFonts w:hint="default" w:ascii="Times New Roman" w:hAnsi="Times New Roman" w:cs="Times New Roman"/>
                <w:sz w:val="22"/>
              </w:rPr>
            </w:pPr>
            <w:r>
              <w:rPr>
                <w:rFonts w:hint="default" w:ascii="Times New Roman" w:hAnsi="Times New Roman" w:cs="Times New Roman"/>
                <w:spacing w:val="-6"/>
                <w:sz w:val="22"/>
              </w:rPr>
              <w:t xml:space="preserve">Needs </w:t>
            </w:r>
            <w:r>
              <w:rPr>
                <w:rFonts w:hint="default" w:ascii="Times New Roman" w:hAnsi="Times New Roman" w:cs="Times New Roman"/>
                <w:spacing w:val="-2"/>
                <w:sz w:val="22"/>
              </w:rPr>
              <w:t>Optimizati</w:t>
            </w:r>
            <w:r>
              <w:rPr>
                <w:rFonts w:hint="default" w:ascii="Times New Roman" w:hAnsi="Times New Roman" w:cs="Times New Roman"/>
                <w:spacing w:val="-6"/>
                <w:sz w:val="22"/>
              </w:rPr>
              <w:t>on</w:t>
            </w:r>
          </w:p>
        </w:tc>
        <w:tc>
          <w:tcPr>
            <w:tcW w:w="1156" w:type="dxa"/>
          </w:tcPr>
          <w:p w14:paraId="242D7F41">
            <w:pPr>
              <w:pStyle w:val="14"/>
              <w:spacing w:before="106"/>
              <w:ind w:left="100"/>
              <w:rPr>
                <w:rFonts w:hint="default" w:ascii="Times New Roman" w:hAnsi="Times New Roman" w:cs="Times New Roman"/>
                <w:sz w:val="22"/>
              </w:rPr>
            </w:pPr>
            <w:r>
              <w:rPr>
                <w:rFonts w:hint="default" w:ascii="Times New Roman" w:hAnsi="Times New Roman" w:cs="Times New Roman"/>
                <w:spacing w:val="-4"/>
                <w:sz w:val="22"/>
              </w:rPr>
              <w:t>Tester</w:t>
            </w:r>
            <w:r>
              <w:rPr>
                <w:rFonts w:hint="default" w:ascii="Times New Roman" w:hAnsi="Times New Roman" w:cs="Times New Roman"/>
                <w:spacing w:val="-6"/>
                <w:sz w:val="22"/>
              </w:rPr>
              <w:t xml:space="preserve"> </w:t>
            </w:r>
            <w:r>
              <w:rPr>
                <w:rFonts w:hint="default" w:ascii="Times New Roman" w:hAnsi="Times New Roman" w:cs="Times New Roman"/>
                <w:spacing w:val="-10"/>
                <w:sz w:val="22"/>
              </w:rPr>
              <w:t>3</w:t>
            </w:r>
          </w:p>
        </w:tc>
      </w:tr>
      <w:tr w14:paraId="558F92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60" w:hRule="atLeast"/>
        </w:trPr>
        <w:tc>
          <w:tcPr>
            <w:tcW w:w="1182" w:type="dxa"/>
          </w:tcPr>
          <w:p w14:paraId="03E8AA94">
            <w:pPr>
              <w:pStyle w:val="14"/>
              <w:spacing w:before="110"/>
              <w:ind w:right="44"/>
              <w:jc w:val="center"/>
              <w:rPr>
                <w:rFonts w:hint="default" w:ascii="Times New Roman" w:hAnsi="Times New Roman" w:cs="Times New Roman"/>
                <w:sz w:val="22"/>
              </w:rPr>
            </w:pPr>
            <w:r>
              <w:rPr>
                <w:rFonts w:hint="default" w:ascii="Times New Roman" w:hAnsi="Times New Roman" w:cs="Times New Roman"/>
                <w:spacing w:val="-2"/>
                <w:sz w:val="22"/>
              </w:rPr>
              <w:t>TC-</w:t>
            </w:r>
            <w:r>
              <w:rPr>
                <w:rFonts w:hint="default" w:ascii="Times New Roman" w:hAnsi="Times New Roman" w:cs="Times New Roman"/>
                <w:spacing w:val="-5"/>
                <w:sz w:val="22"/>
              </w:rPr>
              <w:t>008</w:t>
            </w:r>
          </w:p>
        </w:tc>
        <w:tc>
          <w:tcPr>
            <w:tcW w:w="1696" w:type="dxa"/>
          </w:tcPr>
          <w:p w14:paraId="45CF2390">
            <w:pPr>
              <w:pStyle w:val="14"/>
              <w:spacing w:before="110"/>
              <w:ind w:left="95"/>
              <w:rPr>
                <w:rFonts w:hint="default" w:ascii="Times New Roman" w:hAnsi="Times New Roman" w:cs="Times New Roman"/>
                <w:sz w:val="22"/>
              </w:rPr>
            </w:pPr>
            <w:r>
              <w:rPr>
                <w:rFonts w:hint="default" w:ascii="Times New Roman" w:hAnsi="Times New Roman" w:cs="Times New Roman"/>
                <w:spacing w:val="-2"/>
                <w:sz w:val="22"/>
              </w:rPr>
              <w:t>Deployment Testing</w:t>
            </w:r>
          </w:p>
        </w:tc>
        <w:tc>
          <w:tcPr>
            <w:tcW w:w="2461" w:type="dxa"/>
          </w:tcPr>
          <w:p w14:paraId="6BFD7DAC">
            <w:pPr>
              <w:pStyle w:val="14"/>
              <w:spacing w:before="110"/>
              <w:ind w:left="110" w:right="91"/>
              <w:rPr>
                <w:rFonts w:hint="default" w:ascii="Times New Roman" w:hAnsi="Times New Roman" w:cs="Times New Roman"/>
                <w:sz w:val="22"/>
                <w:lang w:val="en-IN"/>
              </w:rPr>
            </w:pPr>
            <w:r>
              <w:rPr>
                <w:rFonts w:hint="default" w:ascii="Times New Roman" w:hAnsi="Times New Roman" w:cs="Times New Roman"/>
                <w:sz w:val="22"/>
                <w:lang w:val="en-IN"/>
              </w:rPr>
              <w:t>Access live application via Vercel and Render</w:t>
            </w:r>
          </w:p>
        </w:tc>
        <w:tc>
          <w:tcPr>
            <w:tcW w:w="2313" w:type="dxa"/>
          </w:tcPr>
          <w:p w14:paraId="6442A84B">
            <w:pPr>
              <w:pStyle w:val="14"/>
              <w:spacing w:before="110"/>
              <w:ind w:left="105" w:right="136"/>
              <w:rPr>
                <w:rFonts w:hint="default" w:ascii="Times New Roman" w:hAnsi="Times New Roman" w:cs="Times New Roman"/>
                <w:sz w:val="22"/>
              </w:rPr>
            </w:pPr>
            <w:r>
              <w:rPr>
                <w:rFonts w:hint="default" w:ascii="Times New Roman" w:hAnsi="Times New Roman" w:eastAsia="SimSun" w:cs="Times New Roman"/>
                <w:sz w:val="24"/>
                <w:szCs w:val="24"/>
              </w:rPr>
              <w:t>Application loads and APIs function correctly in production</w:t>
            </w:r>
          </w:p>
        </w:tc>
        <w:tc>
          <w:tcPr>
            <w:tcW w:w="1609" w:type="dxa"/>
          </w:tcPr>
          <w:p w14:paraId="17AD5B84">
            <w:pPr>
              <w:pStyle w:val="14"/>
              <w:spacing w:before="69" w:line="299" w:lineRule="exact"/>
              <w:rPr>
                <w:rFonts w:hint="default" w:ascii="Times New Roman" w:hAnsi="Times New Roman" w:eastAsia="Cambria" w:cs="Times New Roman"/>
                <w:sz w:val="26"/>
              </w:rPr>
            </w:pPr>
          </w:p>
          <w:p w14:paraId="1C840CF4">
            <w:pPr>
              <w:pStyle w:val="14"/>
              <w:spacing w:line="247" w:lineRule="exact"/>
              <w:ind w:left="105"/>
              <w:rPr>
                <w:rFonts w:hint="default" w:ascii="Times New Roman" w:hAnsi="Times New Roman" w:cs="Times New Roman"/>
                <w:sz w:val="22"/>
              </w:rPr>
            </w:pPr>
            <w:r>
              <w:rPr>
                <w:rFonts w:hint="default" w:ascii="Times New Roman" w:hAnsi="Times New Roman" w:cs="Times New Roman"/>
                <w:spacing w:val="-2"/>
                <w:sz w:val="22"/>
              </w:rPr>
              <w:t>Deployed</w:t>
            </w:r>
          </w:p>
        </w:tc>
        <w:tc>
          <w:tcPr>
            <w:tcW w:w="1156" w:type="dxa"/>
          </w:tcPr>
          <w:p w14:paraId="1B1ABC10">
            <w:pPr>
              <w:pStyle w:val="14"/>
              <w:spacing w:before="110"/>
              <w:ind w:left="100"/>
              <w:rPr>
                <w:rFonts w:hint="default" w:ascii="Times New Roman" w:hAnsi="Times New Roman" w:cs="Times New Roman"/>
                <w:sz w:val="22"/>
              </w:rPr>
            </w:pPr>
            <w:r>
              <w:rPr>
                <w:rFonts w:hint="default" w:ascii="Times New Roman" w:hAnsi="Times New Roman" w:cs="Times New Roman"/>
                <w:spacing w:val="-2"/>
                <w:sz w:val="22"/>
              </w:rPr>
              <w:t>DevOps</w:t>
            </w:r>
          </w:p>
        </w:tc>
      </w:tr>
    </w:tbl>
    <w:p w14:paraId="2B49E46B">
      <w:pPr>
        <w:rPr>
          <w:rFonts w:hint="default" w:ascii="Times New Roman" w:hAnsi="Times New Roman" w:cs="Times New Roman"/>
        </w:rPr>
      </w:pPr>
    </w:p>
    <w:p w14:paraId="2E865A4C">
      <w:pPr>
        <w:rPr>
          <w:rFonts w:hint="default" w:ascii="Times New Roman" w:hAnsi="Times New Roman" w:cs="Times New Roman"/>
        </w:rPr>
      </w:pPr>
    </w:p>
    <w:p w14:paraId="709917D8">
      <w:pPr>
        <w:rPr>
          <w:rFonts w:hint="default" w:ascii="Times New Roman" w:hAnsi="Times New Roman" w:cs="Times New Roman"/>
        </w:rPr>
      </w:pPr>
    </w:p>
    <w:p w14:paraId="01A09AEC">
      <w:pPr>
        <w:rPr>
          <w:rFonts w:hint="default" w:ascii="Times New Roman" w:hAnsi="Times New Roman" w:cs="Times New Roman"/>
        </w:rPr>
      </w:pPr>
    </w:p>
    <w:p w14:paraId="5D0FC099">
      <w:pPr>
        <w:rPr>
          <w:rFonts w:hint="default" w:ascii="Times New Roman" w:hAnsi="Times New Roman" w:cs="Times New Roman"/>
        </w:rPr>
      </w:pPr>
    </w:p>
    <w:p w14:paraId="4A80E8DF">
      <w:pPr>
        <w:rPr>
          <w:rFonts w:hint="default" w:ascii="Times New Roman" w:hAnsi="Times New Roman" w:cs="Times New Roman"/>
          <w:b/>
          <w:bCs/>
          <w:sz w:val="40"/>
          <w:szCs w:val="40"/>
          <w:lang w:val="en-IN"/>
        </w:rPr>
      </w:pPr>
      <w:r>
        <w:rPr>
          <w:rFonts w:hint="default" w:ascii="Times New Roman" w:hAnsi="Times New Roman" w:cs="Times New Roman"/>
          <w:b/>
          <w:bCs/>
          <w:sz w:val="40"/>
          <w:szCs w:val="40"/>
          <w:lang w:val="en-IN"/>
        </w:rPr>
        <w:t>Project Implementation and Execution</w:t>
      </w:r>
    </w:p>
    <w:p w14:paraId="5A4D4A94">
      <w:pPr>
        <w:rPr>
          <w:rFonts w:hint="default" w:ascii="Times New Roman" w:hAnsi="Times New Roman" w:cs="Times New Roman"/>
          <w:b/>
          <w:bCs/>
          <w:sz w:val="40"/>
          <w:szCs w:val="40"/>
          <w:lang w:val="en-IN"/>
        </w:rPr>
      </w:pPr>
    </w:p>
    <w:p w14:paraId="06BF435F">
      <w:pPr>
        <w:jc w:val="center"/>
      </w:pPr>
      <w:r>
        <w:drawing>
          <wp:inline distT="0" distB="0" distL="114300" distR="114300">
            <wp:extent cx="4853305" cy="2332990"/>
            <wp:effectExtent l="9525" t="9525" r="13970" b="1968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4853305" cy="2332990"/>
                    </a:xfrm>
                    <a:prstGeom prst="rect">
                      <a:avLst/>
                    </a:prstGeom>
                    <a:noFill/>
                    <a:ln>
                      <a:solidFill>
                        <a:schemeClr val="tx1"/>
                      </a:solidFill>
                    </a:ln>
                  </pic:spPr>
                </pic:pic>
              </a:graphicData>
            </a:graphic>
          </wp:inline>
        </w:drawing>
      </w:r>
    </w:p>
    <w:p w14:paraId="56EF6588">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Landing Page</w:t>
      </w:r>
    </w:p>
    <w:p w14:paraId="0EDC1C6D">
      <w:pPr>
        <w:jc w:val="center"/>
        <w:rPr>
          <w:rFonts w:hint="default" w:ascii="Times New Roman" w:hAnsi="Times New Roman" w:cs="Times New Roman"/>
          <w:b/>
          <w:bCs/>
          <w:sz w:val="24"/>
          <w:szCs w:val="24"/>
          <w:lang w:val="en-IN"/>
        </w:rPr>
      </w:pPr>
    </w:p>
    <w:p w14:paraId="13A390A0">
      <w:pPr>
        <w:jc w:val="center"/>
      </w:pPr>
      <w:r>
        <w:drawing>
          <wp:inline distT="0" distB="0" distL="114300" distR="114300">
            <wp:extent cx="4888865" cy="2315845"/>
            <wp:effectExtent l="9525" t="9525" r="24130" b="215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4888865" cy="2315845"/>
                    </a:xfrm>
                    <a:prstGeom prst="rect">
                      <a:avLst/>
                    </a:prstGeom>
                    <a:noFill/>
                    <a:ln>
                      <a:solidFill>
                        <a:schemeClr val="tx1"/>
                      </a:solidFill>
                    </a:ln>
                  </pic:spPr>
                </pic:pic>
              </a:graphicData>
            </a:graphic>
          </wp:inline>
        </w:drawing>
      </w:r>
    </w:p>
    <w:p w14:paraId="17B32355">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Restaurants</w:t>
      </w:r>
    </w:p>
    <w:p w14:paraId="28475B5B">
      <w:pPr>
        <w:jc w:val="center"/>
        <w:rPr>
          <w:rFonts w:hint="default"/>
          <w:lang w:val="en-IN"/>
        </w:rPr>
      </w:pPr>
    </w:p>
    <w:p w14:paraId="5B3A4CCA">
      <w:pPr>
        <w:jc w:val="center"/>
      </w:pPr>
      <w:r>
        <w:drawing>
          <wp:inline distT="0" distB="0" distL="114300" distR="114300">
            <wp:extent cx="4768215" cy="2274570"/>
            <wp:effectExtent l="9525" t="9525" r="22860" b="1714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4768215" cy="2274570"/>
                    </a:xfrm>
                    <a:prstGeom prst="rect">
                      <a:avLst/>
                    </a:prstGeom>
                    <a:noFill/>
                    <a:ln>
                      <a:solidFill>
                        <a:schemeClr val="tx1"/>
                      </a:solidFill>
                    </a:ln>
                  </pic:spPr>
                </pic:pic>
              </a:graphicData>
            </a:graphic>
          </wp:inline>
        </w:drawing>
      </w:r>
    </w:p>
    <w:p w14:paraId="4A3523F5">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Restaurants Menu</w:t>
      </w:r>
    </w:p>
    <w:p w14:paraId="41E69920">
      <w:pPr>
        <w:jc w:val="center"/>
        <w:rPr>
          <w:rFonts w:hint="default"/>
          <w:lang w:val="en-IN"/>
        </w:rPr>
      </w:pPr>
    </w:p>
    <w:p w14:paraId="0DFE2F93">
      <w:pPr>
        <w:jc w:val="center"/>
      </w:pPr>
      <w:r>
        <w:drawing>
          <wp:inline distT="0" distB="0" distL="114300" distR="114300">
            <wp:extent cx="4489450" cy="2156460"/>
            <wp:effectExtent l="9525" t="9525" r="12065" b="1333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489450" cy="2156460"/>
                    </a:xfrm>
                    <a:prstGeom prst="rect">
                      <a:avLst/>
                    </a:prstGeom>
                    <a:noFill/>
                    <a:ln>
                      <a:solidFill>
                        <a:schemeClr val="tx1"/>
                      </a:solidFill>
                    </a:ln>
                  </pic:spPr>
                </pic:pic>
              </a:graphicData>
            </a:graphic>
          </wp:inline>
        </w:drawing>
      </w:r>
    </w:p>
    <w:p w14:paraId="3704A89A">
      <w:pPr>
        <w:jc w:val="center"/>
        <w:rPr>
          <w:rFonts w:hint="default"/>
          <w:lang w:val="en-IN"/>
        </w:rPr>
      </w:pPr>
      <w:r>
        <w:rPr>
          <w:rFonts w:hint="default" w:ascii="Times New Roman" w:hAnsi="Times New Roman" w:cs="Times New Roman"/>
          <w:b/>
          <w:bCs/>
          <w:sz w:val="24"/>
          <w:szCs w:val="24"/>
          <w:lang w:val="en-IN"/>
        </w:rPr>
        <w:t>Authentication</w:t>
      </w:r>
    </w:p>
    <w:p w14:paraId="480AD520">
      <w:pPr>
        <w:jc w:val="center"/>
        <w:rPr>
          <w:rFonts w:hint="default"/>
          <w:lang w:val="en-IN"/>
        </w:rPr>
      </w:pPr>
    </w:p>
    <w:p w14:paraId="5E127EF3">
      <w:pPr>
        <w:jc w:val="center"/>
      </w:pPr>
      <w:r>
        <w:drawing>
          <wp:inline distT="0" distB="0" distL="114300" distR="114300">
            <wp:extent cx="4545965" cy="2180590"/>
            <wp:effectExtent l="9525" t="9525" r="16510" b="1968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4545965" cy="2180590"/>
                    </a:xfrm>
                    <a:prstGeom prst="rect">
                      <a:avLst/>
                    </a:prstGeom>
                    <a:noFill/>
                    <a:ln>
                      <a:solidFill>
                        <a:schemeClr val="tx1"/>
                      </a:solidFill>
                    </a:ln>
                  </pic:spPr>
                </pic:pic>
              </a:graphicData>
            </a:graphic>
          </wp:inline>
        </w:drawing>
      </w:r>
    </w:p>
    <w:p w14:paraId="5D3B1303">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User Profile</w:t>
      </w:r>
    </w:p>
    <w:p w14:paraId="58F3872C">
      <w:pPr>
        <w:jc w:val="center"/>
        <w:rPr>
          <w:rFonts w:hint="default"/>
          <w:lang w:val="en-IN"/>
        </w:rPr>
      </w:pPr>
    </w:p>
    <w:p w14:paraId="12D1BF95">
      <w:pPr>
        <w:jc w:val="center"/>
      </w:pPr>
      <w:r>
        <w:drawing>
          <wp:inline distT="0" distB="0" distL="114300" distR="114300">
            <wp:extent cx="4596765" cy="2202815"/>
            <wp:effectExtent l="9525" t="9525" r="11430" b="1270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
                    <a:stretch>
                      <a:fillRect/>
                    </a:stretch>
                  </pic:blipFill>
                  <pic:spPr>
                    <a:xfrm>
                      <a:off x="0" y="0"/>
                      <a:ext cx="4596765" cy="2202815"/>
                    </a:xfrm>
                    <a:prstGeom prst="rect">
                      <a:avLst/>
                    </a:prstGeom>
                    <a:noFill/>
                    <a:ln>
                      <a:solidFill>
                        <a:schemeClr val="tx1"/>
                      </a:solidFill>
                    </a:ln>
                  </pic:spPr>
                </pic:pic>
              </a:graphicData>
            </a:graphic>
          </wp:inline>
        </w:drawing>
      </w:r>
    </w:p>
    <w:p w14:paraId="6ACB981F">
      <w:pPr>
        <w:jc w:val="center"/>
        <w:rPr>
          <w:rFonts w:hint="default"/>
          <w:lang w:val="en-IN"/>
        </w:rPr>
      </w:pPr>
      <w:r>
        <w:rPr>
          <w:rFonts w:hint="default" w:ascii="Times New Roman" w:hAnsi="Times New Roman" w:cs="Times New Roman"/>
          <w:b/>
          <w:bCs/>
          <w:sz w:val="24"/>
          <w:szCs w:val="24"/>
          <w:lang w:val="en-IN"/>
        </w:rPr>
        <w:t>Cart</w:t>
      </w:r>
    </w:p>
    <w:p w14:paraId="7666CB3B">
      <w:pPr>
        <w:jc w:val="center"/>
        <w:rPr>
          <w:rFonts w:hint="default"/>
          <w:lang w:val="en-IN"/>
        </w:rPr>
      </w:pPr>
    </w:p>
    <w:p w14:paraId="023FDEA7">
      <w:pPr>
        <w:jc w:val="center"/>
        <w:rPr>
          <w:rFonts w:hint="default"/>
          <w:lang w:val="en-IN"/>
        </w:rPr>
      </w:pPr>
    </w:p>
    <w:p w14:paraId="0384023E">
      <w:pPr>
        <w:jc w:val="center"/>
        <w:rPr>
          <w:rFonts w:hint="default"/>
          <w:lang w:val="en-IN"/>
        </w:rPr>
      </w:pPr>
    </w:p>
    <w:p w14:paraId="004F5788">
      <w:pPr>
        <w:jc w:val="center"/>
        <w:rPr>
          <w:rFonts w:hint="default"/>
          <w:lang w:val="en-IN"/>
        </w:rPr>
      </w:pPr>
    </w:p>
    <w:p w14:paraId="6DADBA59">
      <w:pPr>
        <w:jc w:val="center"/>
        <w:rPr>
          <w:rFonts w:hint="default"/>
          <w:lang w:val="en-IN"/>
        </w:rPr>
      </w:pPr>
    </w:p>
    <w:p w14:paraId="4221A9D2">
      <w:pPr>
        <w:jc w:val="center"/>
        <w:rPr>
          <w:rFonts w:hint="default"/>
          <w:lang w:val="en-IN"/>
        </w:rPr>
      </w:pPr>
    </w:p>
    <w:p w14:paraId="6F165053">
      <w:pPr>
        <w:jc w:val="center"/>
        <w:rPr>
          <w:rFonts w:hint="default"/>
          <w:lang w:val="en-IN"/>
        </w:rPr>
      </w:pPr>
    </w:p>
    <w:p w14:paraId="77AB3E9F">
      <w:pPr>
        <w:jc w:val="center"/>
        <w:rPr>
          <w:rFonts w:hint="default"/>
          <w:lang w:val="en-IN"/>
        </w:rPr>
      </w:pPr>
    </w:p>
    <w:p w14:paraId="70F074A9">
      <w:pPr>
        <w:jc w:val="center"/>
      </w:pPr>
      <w:r>
        <w:drawing>
          <wp:inline distT="0" distB="0" distL="114300" distR="114300">
            <wp:extent cx="4460875" cy="2136775"/>
            <wp:effectExtent l="9525" t="9525" r="10160" b="1778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3"/>
                    <a:stretch>
                      <a:fillRect/>
                    </a:stretch>
                  </pic:blipFill>
                  <pic:spPr>
                    <a:xfrm>
                      <a:off x="0" y="0"/>
                      <a:ext cx="4460875" cy="2136775"/>
                    </a:xfrm>
                    <a:prstGeom prst="rect">
                      <a:avLst/>
                    </a:prstGeom>
                    <a:noFill/>
                    <a:ln>
                      <a:solidFill>
                        <a:schemeClr val="tx1"/>
                      </a:solidFill>
                    </a:ln>
                  </pic:spPr>
                </pic:pic>
              </a:graphicData>
            </a:graphic>
          </wp:inline>
        </w:drawing>
      </w:r>
    </w:p>
    <w:p w14:paraId="34FAE134">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Restaurant Dashboard</w:t>
      </w:r>
    </w:p>
    <w:p w14:paraId="513EAD4C">
      <w:pPr>
        <w:jc w:val="center"/>
        <w:rPr>
          <w:rFonts w:hint="default"/>
          <w:lang w:val="en-IN"/>
        </w:rPr>
      </w:pPr>
    </w:p>
    <w:p w14:paraId="6A713E8B">
      <w:pPr>
        <w:jc w:val="center"/>
      </w:pPr>
      <w:r>
        <w:drawing>
          <wp:inline distT="0" distB="0" distL="114300" distR="114300">
            <wp:extent cx="4412615" cy="2117090"/>
            <wp:effectExtent l="9525" t="9525" r="12700" b="2222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4"/>
                    <a:stretch>
                      <a:fillRect/>
                    </a:stretch>
                  </pic:blipFill>
                  <pic:spPr>
                    <a:xfrm>
                      <a:off x="0" y="0"/>
                      <a:ext cx="4412615" cy="2117090"/>
                    </a:xfrm>
                    <a:prstGeom prst="rect">
                      <a:avLst/>
                    </a:prstGeom>
                    <a:noFill/>
                    <a:ln>
                      <a:solidFill>
                        <a:schemeClr val="tx1"/>
                      </a:solidFill>
                    </a:ln>
                  </pic:spPr>
                </pic:pic>
              </a:graphicData>
            </a:graphic>
          </wp:inline>
        </w:drawing>
      </w:r>
    </w:p>
    <w:p w14:paraId="3749A788">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Restaurant Orders</w:t>
      </w:r>
    </w:p>
    <w:p w14:paraId="62B40438">
      <w:pPr>
        <w:jc w:val="center"/>
        <w:rPr>
          <w:rFonts w:hint="default"/>
          <w:lang w:val="en-IN"/>
        </w:rPr>
      </w:pPr>
    </w:p>
    <w:p w14:paraId="71DBD78E">
      <w:pPr>
        <w:jc w:val="center"/>
      </w:pPr>
      <w:r>
        <w:drawing>
          <wp:inline distT="0" distB="0" distL="114300" distR="114300">
            <wp:extent cx="4465955" cy="2139950"/>
            <wp:effectExtent l="9525" t="9525" r="20320" b="1460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5"/>
                    <a:stretch>
                      <a:fillRect/>
                    </a:stretch>
                  </pic:blipFill>
                  <pic:spPr>
                    <a:xfrm>
                      <a:off x="0" y="0"/>
                      <a:ext cx="4465955" cy="2139950"/>
                    </a:xfrm>
                    <a:prstGeom prst="rect">
                      <a:avLst/>
                    </a:prstGeom>
                    <a:noFill/>
                    <a:ln>
                      <a:solidFill>
                        <a:schemeClr val="tx1"/>
                      </a:solidFill>
                    </a:ln>
                  </pic:spPr>
                </pic:pic>
              </a:graphicData>
            </a:graphic>
          </wp:inline>
        </w:drawing>
      </w:r>
    </w:p>
    <w:p w14:paraId="292A5926">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Admin Dashboard</w:t>
      </w:r>
    </w:p>
    <w:p w14:paraId="7556A9BF">
      <w:pPr>
        <w:jc w:val="center"/>
        <w:rPr>
          <w:rFonts w:hint="default" w:ascii="Times New Roman" w:hAnsi="Times New Roman" w:cs="Times New Roman"/>
          <w:b/>
          <w:bCs/>
          <w:sz w:val="24"/>
          <w:szCs w:val="24"/>
          <w:lang w:val="en-IN"/>
        </w:rPr>
      </w:pPr>
    </w:p>
    <w:p w14:paraId="66E95A7E">
      <w:pPr>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 xml:space="preserve">Project Link: </w:t>
      </w:r>
      <w:r>
        <w:rPr>
          <w:rFonts w:hint="default" w:ascii="Times New Roman" w:hAnsi="Times New Roman"/>
          <w:b/>
          <w:bCs/>
          <w:sz w:val="32"/>
          <w:szCs w:val="32"/>
          <w:lang w:val="en-IN"/>
        </w:rPr>
        <w:fldChar w:fldCharType="begin"/>
      </w:r>
      <w:r>
        <w:rPr>
          <w:rFonts w:hint="default" w:ascii="Times New Roman" w:hAnsi="Times New Roman"/>
          <w:b/>
          <w:bCs/>
          <w:sz w:val="32"/>
          <w:szCs w:val="32"/>
          <w:lang w:val="en-IN"/>
        </w:rPr>
        <w:instrText xml:space="preserve"> HYPERLINK "https://orderonthego.vercel.app" </w:instrText>
      </w:r>
      <w:r>
        <w:rPr>
          <w:rFonts w:hint="default" w:ascii="Times New Roman" w:hAnsi="Times New Roman"/>
          <w:b/>
          <w:bCs/>
          <w:sz w:val="32"/>
          <w:szCs w:val="32"/>
          <w:lang w:val="en-IN"/>
        </w:rPr>
        <w:fldChar w:fldCharType="separate"/>
      </w:r>
      <w:r>
        <w:rPr>
          <w:rStyle w:val="10"/>
          <w:rFonts w:hint="default" w:ascii="Times New Roman" w:hAnsi="Times New Roman"/>
          <w:b/>
          <w:bCs/>
          <w:sz w:val="32"/>
          <w:szCs w:val="32"/>
          <w:lang w:val="en-IN"/>
        </w:rPr>
        <w:t>https://orderonthego.vercel.app</w:t>
      </w:r>
      <w:r>
        <w:rPr>
          <w:rFonts w:hint="default" w:ascii="Times New Roman" w:hAnsi="Times New Roman"/>
          <w:b/>
          <w:bCs/>
          <w:sz w:val="32"/>
          <w:szCs w:val="32"/>
          <w:lang w:val="en-IN"/>
        </w:rPr>
        <w:fldChar w:fldCharType="end"/>
      </w:r>
    </w:p>
    <w:sectPr>
      <w:pgSz w:w="12240" w:h="15840"/>
      <w:pgMar w:top="182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203BB5"/>
    <w:multiLevelType w:val="singleLevel"/>
    <w:tmpl w:val="91203BB5"/>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1">
    <w:nsid w:val="91A2431E"/>
    <w:multiLevelType w:val="singleLevel"/>
    <w:tmpl w:val="91A2431E"/>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2">
    <w:nsid w:val="92DAF8D5"/>
    <w:multiLevelType w:val="singleLevel"/>
    <w:tmpl w:val="92DAF8D5"/>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3">
    <w:nsid w:val="A26A39CB"/>
    <w:multiLevelType w:val="singleLevel"/>
    <w:tmpl w:val="A26A39CB"/>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4">
    <w:nsid w:val="B36B5790"/>
    <w:multiLevelType w:val="singleLevel"/>
    <w:tmpl w:val="B36B5790"/>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5">
    <w:nsid w:val="BF205925"/>
    <w:multiLevelType w:val="multilevel"/>
    <w:tmpl w:val="BF205925"/>
    <w:lvl w:ilvl="0" w:tentative="0">
      <w:start w:val="1"/>
      <w:numFmt w:val="decimal"/>
      <w:lvlText w:val="%1."/>
      <w:lvlJc w:val="left"/>
      <w:pPr>
        <w:ind w:left="1440" w:hanging="360"/>
        <w:jc w:val="left"/>
      </w:pPr>
      <w:rPr>
        <w:rFonts w:hint="default" w:ascii="Arial" w:hAnsi="Arial" w:eastAsia="Arial" w:cs="Arial"/>
        <w:b/>
        <w:bCs/>
        <w:i w:val="0"/>
        <w:iCs w:val="0"/>
        <w:spacing w:val="-1"/>
        <w:w w:val="100"/>
        <w:sz w:val="26"/>
        <w:szCs w:val="26"/>
        <w:lang w:val="en-US" w:eastAsia="en-US" w:bidi="ar-SA"/>
      </w:rPr>
    </w:lvl>
    <w:lvl w:ilvl="1" w:tentative="0">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tentative="0">
      <w:start w:val="0"/>
      <w:numFmt w:val="bullet"/>
      <w:lvlText w:val="•"/>
      <w:lvlJc w:val="left"/>
      <w:pPr>
        <w:ind w:left="3120" w:hanging="360"/>
      </w:pPr>
      <w:rPr>
        <w:rFonts w:hint="default"/>
        <w:lang w:val="en-US" w:eastAsia="en-US" w:bidi="ar-SA"/>
      </w:rPr>
    </w:lvl>
    <w:lvl w:ilvl="3" w:tentative="0">
      <w:start w:val="0"/>
      <w:numFmt w:val="bullet"/>
      <w:lvlText w:val="•"/>
      <w:lvlJc w:val="left"/>
      <w:pPr>
        <w:ind w:left="4080" w:hanging="360"/>
      </w:pPr>
      <w:rPr>
        <w:rFonts w:hint="default"/>
        <w:lang w:val="en-US" w:eastAsia="en-US" w:bidi="ar-SA"/>
      </w:rPr>
    </w:lvl>
    <w:lvl w:ilvl="4" w:tentative="0">
      <w:start w:val="0"/>
      <w:numFmt w:val="bullet"/>
      <w:lvlText w:val="•"/>
      <w:lvlJc w:val="left"/>
      <w:pPr>
        <w:ind w:left="5040" w:hanging="360"/>
      </w:pPr>
      <w:rPr>
        <w:rFonts w:hint="default"/>
        <w:lang w:val="en-US" w:eastAsia="en-US" w:bidi="ar-SA"/>
      </w:rPr>
    </w:lvl>
    <w:lvl w:ilvl="5" w:tentative="0">
      <w:start w:val="0"/>
      <w:numFmt w:val="bullet"/>
      <w:lvlText w:val="•"/>
      <w:lvlJc w:val="left"/>
      <w:pPr>
        <w:ind w:left="6000" w:hanging="360"/>
      </w:pPr>
      <w:rPr>
        <w:rFonts w:hint="default"/>
        <w:lang w:val="en-US" w:eastAsia="en-US" w:bidi="ar-SA"/>
      </w:rPr>
    </w:lvl>
    <w:lvl w:ilvl="6" w:tentative="0">
      <w:start w:val="0"/>
      <w:numFmt w:val="bullet"/>
      <w:lvlText w:val="•"/>
      <w:lvlJc w:val="left"/>
      <w:pPr>
        <w:ind w:left="6960" w:hanging="360"/>
      </w:pPr>
      <w:rPr>
        <w:rFonts w:hint="default"/>
        <w:lang w:val="en-US" w:eastAsia="en-US" w:bidi="ar-SA"/>
      </w:rPr>
    </w:lvl>
    <w:lvl w:ilvl="7" w:tentative="0">
      <w:start w:val="0"/>
      <w:numFmt w:val="bullet"/>
      <w:lvlText w:val="•"/>
      <w:lvlJc w:val="left"/>
      <w:pPr>
        <w:ind w:left="7920" w:hanging="360"/>
      </w:pPr>
      <w:rPr>
        <w:rFonts w:hint="default"/>
        <w:lang w:val="en-US" w:eastAsia="en-US" w:bidi="ar-SA"/>
      </w:rPr>
    </w:lvl>
    <w:lvl w:ilvl="8" w:tentative="0">
      <w:start w:val="0"/>
      <w:numFmt w:val="bullet"/>
      <w:lvlText w:val="•"/>
      <w:lvlJc w:val="left"/>
      <w:pPr>
        <w:ind w:left="8880" w:hanging="360"/>
      </w:pPr>
      <w:rPr>
        <w:rFonts w:hint="default"/>
        <w:lang w:val="en-US" w:eastAsia="en-US" w:bidi="ar-SA"/>
      </w:rPr>
    </w:lvl>
  </w:abstractNum>
  <w:abstractNum w:abstractNumId="6">
    <w:nsid w:val="C49D8DF5"/>
    <w:multiLevelType w:val="singleLevel"/>
    <w:tmpl w:val="C49D8DF5"/>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7">
    <w:nsid w:val="CF092B84"/>
    <w:multiLevelType w:val="multilevel"/>
    <w:tmpl w:val="CF092B84"/>
    <w:lvl w:ilvl="0" w:tentative="0">
      <w:start w:val="1"/>
      <w:numFmt w:val="decimal"/>
      <w:lvlText w:val="%1."/>
      <w:lvlJc w:val="left"/>
      <w:pPr>
        <w:ind w:left="1440" w:hanging="360"/>
        <w:jc w:val="left"/>
      </w:pPr>
      <w:rPr>
        <w:rFonts w:hint="default" w:ascii="Arial" w:hAnsi="Arial" w:eastAsia="Arial" w:cs="Arial"/>
        <w:b/>
        <w:bCs/>
        <w:i w:val="0"/>
        <w:iCs w:val="0"/>
        <w:spacing w:val="-1"/>
        <w:w w:val="100"/>
        <w:sz w:val="26"/>
        <w:szCs w:val="26"/>
        <w:lang w:val="en-US" w:eastAsia="en-US" w:bidi="ar-SA"/>
      </w:rPr>
    </w:lvl>
    <w:lvl w:ilvl="1" w:tentative="0">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tentative="0">
      <w:start w:val="0"/>
      <w:numFmt w:val="bullet"/>
      <w:lvlText w:val="•"/>
      <w:lvlJc w:val="left"/>
      <w:pPr>
        <w:ind w:left="3120" w:hanging="360"/>
      </w:pPr>
      <w:rPr>
        <w:rFonts w:hint="default"/>
        <w:lang w:val="en-US" w:eastAsia="en-US" w:bidi="ar-SA"/>
      </w:rPr>
    </w:lvl>
    <w:lvl w:ilvl="3" w:tentative="0">
      <w:start w:val="0"/>
      <w:numFmt w:val="bullet"/>
      <w:lvlText w:val="•"/>
      <w:lvlJc w:val="left"/>
      <w:pPr>
        <w:ind w:left="4080" w:hanging="360"/>
      </w:pPr>
      <w:rPr>
        <w:rFonts w:hint="default"/>
        <w:lang w:val="en-US" w:eastAsia="en-US" w:bidi="ar-SA"/>
      </w:rPr>
    </w:lvl>
    <w:lvl w:ilvl="4" w:tentative="0">
      <w:start w:val="0"/>
      <w:numFmt w:val="bullet"/>
      <w:lvlText w:val="•"/>
      <w:lvlJc w:val="left"/>
      <w:pPr>
        <w:ind w:left="5040" w:hanging="360"/>
      </w:pPr>
      <w:rPr>
        <w:rFonts w:hint="default"/>
        <w:lang w:val="en-US" w:eastAsia="en-US" w:bidi="ar-SA"/>
      </w:rPr>
    </w:lvl>
    <w:lvl w:ilvl="5" w:tentative="0">
      <w:start w:val="0"/>
      <w:numFmt w:val="bullet"/>
      <w:lvlText w:val="•"/>
      <w:lvlJc w:val="left"/>
      <w:pPr>
        <w:ind w:left="6000" w:hanging="360"/>
      </w:pPr>
      <w:rPr>
        <w:rFonts w:hint="default"/>
        <w:lang w:val="en-US" w:eastAsia="en-US" w:bidi="ar-SA"/>
      </w:rPr>
    </w:lvl>
    <w:lvl w:ilvl="6" w:tentative="0">
      <w:start w:val="0"/>
      <w:numFmt w:val="bullet"/>
      <w:lvlText w:val="•"/>
      <w:lvlJc w:val="left"/>
      <w:pPr>
        <w:ind w:left="6960" w:hanging="360"/>
      </w:pPr>
      <w:rPr>
        <w:rFonts w:hint="default"/>
        <w:lang w:val="en-US" w:eastAsia="en-US" w:bidi="ar-SA"/>
      </w:rPr>
    </w:lvl>
    <w:lvl w:ilvl="7" w:tentative="0">
      <w:start w:val="0"/>
      <w:numFmt w:val="bullet"/>
      <w:lvlText w:val="•"/>
      <w:lvlJc w:val="left"/>
      <w:pPr>
        <w:ind w:left="7920" w:hanging="360"/>
      </w:pPr>
      <w:rPr>
        <w:rFonts w:hint="default"/>
        <w:lang w:val="en-US" w:eastAsia="en-US" w:bidi="ar-SA"/>
      </w:rPr>
    </w:lvl>
    <w:lvl w:ilvl="8" w:tentative="0">
      <w:start w:val="0"/>
      <w:numFmt w:val="bullet"/>
      <w:lvlText w:val="•"/>
      <w:lvlJc w:val="left"/>
      <w:pPr>
        <w:ind w:left="8880" w:hanging="360"/>
      </w:pPr>
      <w:rPr>
        <w:rFonts w:hint="default"/>
        <w:lang w:val="en-US" w:eastAsia="en-US" w:bidi="ar-SA"/>
      </w:rPr>
    </w:lvl>
  </w:abstractNum>
  <w:abstractNum w:abstractNumId="8">
    <w:nsid w:val="D843DFC6"/>
    <w:multiLevelType w:val="singleLevel"/>
    <w:tmpl w:val="D843DFC6"/>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9">
    <w:nsid w:val="E1A133CD"/>
    <w:multiLevelType w:val="singleLevel"/>
    <w:tmpl w:val="E1A133CD"/>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0">
    <w:nsid w:val="E469EC9A"/>
    <w:multiLevelType w:val="singleLevel"/>
    <w:tmpl w:val="E469EC9A"/>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1">
    <w:nsid w:val="E8CB345B"/>
    <w:multiLevelType w:val="singleLevel"/>
    <w:tmpl w:val="E8CB345B"/>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12">
    <w:nsid w:val="0153E6EA"/>
    <w:multiLevelType w:val="singleLevel"/>
    <w:tmpl w:val="0153E6EA"/>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13">
    <w:nsid w:val="01B7C94B"/>
    <w:multiLevelType w:val="singleLevel"/>
    <w:tmpl w:val="01B7C94B"/>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4">
    <w:nsid w:val="03D62ECE"/>
    <w:multiLevelType w:val="multilevel"/>
    <w:tmpl w:val="03D62ECE"/>
    <w:lvl w:ilvl="0" w:tentative="0">
      <w:start w:val="1"/>
      <w:numFmt w:val="decimal"/>
      <w:lvlText w:val="%1."/>
      <w:lvlJc w:val="left"/>
      <w:pPr>
        <w:ind w:left="1440" w:hanging="360"/>
        <w:jc w:val="left"/>
      </w:pPr>
      <w:rPr>
        <w:rFonts w:hint="default" w:ascii="Arial" w:hAnsi="Arial" w:eastAsia="Arial" w:cs="Arial"/>
        <w:b/>
        <w:bCs/>
        <w:i w:val="0"/>
        <w:iCs w:val="0"/>
        <w:spacing w:val="-1"/>
        <w:w w:val="100"/>
        <w:sz w:val="26"/>
        <w:szCs w:val="26"/>
        <w:lang w:val="en-US" w:eastAsia="en-US" w:bidi="ar-SA"/>
      </w:rPr>
    </w:lvl>
    <w:lvl w:ilvl="1" w:tentative="0">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tentative="0">
      <w:start w:val="0"/>
      <w:numFmt w:val="bullet"/>
      <w:lvlText w:val="•"/>
      <w:lvlJc w:val="left"/>
      <w:pPr>
        <w:ind w:left="3120" w:hanging="360"/>
      </w:pPr>
      <w:rPr>
        <w:rFonts w:hint="default"/>
        <w:lang w:val="en-US" w:eastAsia="en-US" w:bidi="ar-SA"/>
      </w:rPr>
    </w:lvl>
    <w:lvl w:ilvl="3" w:tentative="0">
      <w:start w:val="0"/>
      <w:numFmt w:val="bullet"/>
      <w:lvlText w:val="•"/>
      <w:lvlJc w:val="left"/>
      <w:pPr>
        <w:ind w:left="4080" w:hanging="360"/>
      </w:pPr>
      <w:rPr>
        <w:rFonts w:hint="default"/>
        <w:lang w:val="en-US" w:eastAsia="en-US" w:bidi="ar-SA"/>
      </w:rPr>
    </w:lvl>
    <w:lvl w:ilvl="4" w:tentative="0">
      <w:start w:val="0"/>
      <w:numFmt w:val="bullet"/>
      <w:lvlText w:val="•"/>
      <w:lvlJc w:val="left"/>
      <w:pPr>
        <w:ind w:left="5040" w:hanging="360"/>
      </w:pPr>
      <w:rPr>
        <w:rFonts w:hint="default"/>
        <w:lang w:val="en-US" w:eastAsia="en-US" w:bidi="ar-SA"/>
      </w:rPr>
    </w:lvl>
    <w:lvl w:ilvl="5" w:tentative="0">
      <w:start w:val="0"/>
      <w:numFmt w:val="bullet"/>
      <w:lvlText w:val="•"/>
      <w:lvlJc w:val="left"/>
      <w:pPr>
        <w:ind w:left="6000" w:hanging="360"/>
      </w:pPr>
      <w:rPr>
        <w:rFonts w:hint="default"/>
        <w:lang w:val="en-US" w:eastAsia="en-US" w:bidi="ar-SA"/>
      </w:rPr>
    </w:lvl>
    <w:lvl w:ilvl="6" w:tentative="0">
      <w:start w:val="0"/>
      <w:numFmt w:val="bullet"/>
      <w:lvlText w:val="•"/>
      <w:lvlJc w:val="left"/>
      <w:pPr>
        <w:ind w:left="6960" w:hanging="360"/>
      </w:pPr>
      <w:rPr>
        <w:rFonts w:hint="default"/>
        <w:lang w:val="en-US" w:eastAsia="en-US" w:bidi="ar-SA"/>
      </w:rPr>
    </w:lvl>
    <w:lvl w:ilvl="7" w:tentative="0">
      <w:start w:val="0"/>
      <w:numFmt w:val="bullet"/>
      <w:lvlText w:val="•"/>
      <w:lvlJc w:val="left"/>
      <w:pPr>
        <w:ind w:left="7920" w:hanging="360"/>
      </w:pPr>
      <w:rPr>
        <w:rFonts w:hint="default"/>
        <w:lang w:val="en-US" w:eastAsia="en-US" w:bidi="ar-SA"/>
      </w:rPr>
    </w:lvl>
    <w:lvl w:ilvl="8" w:tentative="0">
      <w:start w:val="0"/>
      <w:numFmt w:val="bullet"/>
      <w:lvlText w:val="•"/>
      <w:lvlJc w:val="left"/>
      <w:pPr>
        <w:ind w:left="8880" w:hanging="360"/>
      </w:pPr>
      <w:rPr>
        <w:rFonts w:hint="default"/>
        <w:lang w:val="en-US" w:eastAsia="en-US" w:bidi="ar-SA"/>
      </w:rPr>
    </w:lvl>
  </w:abstractNum>
  <w:abstractNum w:abstractNumId="15">
    <w:nsid w:val="07CFCC77"/>
    <w:multiLevelType w:val="singleLevel"/>
    <w:tmpl w:val="07CFCC77"/>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6">
    <w:nsid w:val="3A189D75"/>
    <w:multiLevelType w:val="singleLevel"/>
    <w:tmpl w:val="3A189D7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7">
    <w:nsid w:val="3EBDE52B"/>
    <w:multiLevelType w:val="singleLevel"/>
    <w:tmpl w:val="3EBDE52B"/>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8">
    <w:nsid w:val="47DB4181"/>
    <w:multiLevelType w:val="singleLevel"/>
    <w:tmpl w:val="47DB4181"/>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19">
    <w:nsid w:val="4B47478F"/>
    <w:multiLevelType w:val="multilevel"/>
    <w:tmpl w:val="4B47478F"/>
    <w:lvl w:ilvl="0" w:tentative="0">
      <w:start w:val="1"/>
      <w:numFmt w:val="bullet"/>
      <w:lvlText w:val=""/>
      <w:lvlJc w:val="left"/>
      <w:pPr>
        <w:tabs>
          <w:tab w:val="left" w:pos="1680"/>
        </w:tabs>
        <w:ind w:left="1680" w:leftChars="0" w:hanging="420" w:firstLineChars="0"/>
      </w:pPr>
      <w:rPr>
        <w:rFonts w:hint="default" w:ascii="Wingdings" w:hAnsi="Wingdings"/>
      </w:rPr>
    </w:lvl>
    <w:lvl w:ilvl="1" w:tentative="0">
      <w:start w:val="1"/>
      <w:numFmt w:val="bullet"/>
      <w:lvlText w:val=""/>
      <w:lvlJc w:val="left"/>
      <w:pPr>
        <w:tabs>
          <w:tab w:val="left" w:pos="840"/>
        </w:tabs>
        <w:ind w:left="2100" w:leftChars="0" w:hanging="420" w:firstLineChars="0"/>
      </w:pPr>
      <w:rPr>
        <w:rFonts w:hint="default" w:ascii="Wingdings" w:hAnsi="Wingdings"/>
      </w:rPr>
    </w:lvl>
    <w:lvl w:ilvl="2" w:tentative="0">
      <w:start w:val="1"/>
      <w:numFmt w:val="bullet"/>
      <w:lvlText w:val=""/>
      <w:lvlJc w:val="left"/>
      <w:pPr>
        <w:tabs>
          <w:tab w:val="left" w:pos="1260"/>
        </w:tabs>
        <w:ind w:left="2520" w:leftChars="0" w:hanging="420" w:firstLineChars="0"/>
      </w:pPr>
      <w:rPr>
        <w:rFonts w:hint="default" w:ascii="Wingdings" w:hAnsi="Wingdings"/>
      </w:rPr>
    </w:lvl>
    <w:lvl w:ilvl="3" w:tentative="0">
      <w:start w:val="1"/>
      <w:numFmt w:val="bullet"/>
      <w:lvlText w:val=""/>
      <w:lvlJc w:val="left"/>
      <w:pPr>
        <w:tabs>
          <w:tab w:val="left" w:pos="1680"/>
        </w:tabs>
        <w:ind w:left="2940" w:leftChars="0" w:hanging="420" w:firstLineChars="0"/>
      </w:pPr>
      <w:rPr>
        <w:rFonts w:hint="default" w:ascii="Wingdings" w:hAnsi="Wingdings"/>
      </w:rPr>
    </w:lvl>
    <w:lvl w:ilvl="4" w:tentative="0">
      <w:start w:val="1"/>
      <w:numFmt w:val="bullet"/>
      <w:lvlText w:val=""/>
      <w:lvlJc w:val="left"/>
      <w:pPr>
        <w:tabs>
          <w:tab w:val="left" w:pos="2100"/>
        </w:tabs>
        <w:ind w:left="3360" w:leftChars="0" w:hanging="420" w:firstLineChars="0"/>
      </w:pPr>
      <w:rPr>
        <w:rFonts w:hint="default" w:ascii="Wingdings" w:hAnsi="Wingdings"/>
      </w:rPr>
    </w:lvl>
    <w:lvl w:ilvl="5" w:tentative="0">
      <w:start w:val="1"/>
      <w:numFmt w:val="bullet"/>
      <w:lvlText w:val=""/>
      <w:lvlJc w:val="left"/>
      <w:pPr>
        <w:tabs>
          <w:tab w:val="left" w:pos="2520"/>
        </w:tabs>
        <w:ind w:left="3780" w:leftChars="0" w:hanging="420" w:firstLineChars="0"/>
      </w:pPr>
      <w:rPr>
        <w:rFonts w:hint="default" w:ascii="Wingdings" w:hAnsi="Wingdings"/>
      </w:rPr>
    </w:lvl>
    <w:lvl w:ilvl="6" w:tentative="0">
      <w:start w:val="1"/>
      <w:numFmt w:val="bullet"/>
      <w:lvlText w:val=""/>
      <w:lvlJc w:val="left"/>
      <w:pPr>
        <w:tabs>
          <w:tab w:val="left" w:pos="2940"/>
        </w:tabs>
        <w:ind w:left="4200" w:leftChars="0" w:hanging="420" w:firstLineChars="0"/>
      </w:pPr>
      <w:rPr>
        <w:rFonts w:hint="default" w:ascii="Wingdings" w:hAnsi="Wingdings"/>
      </w:rPr>
    </w:lvl>
    <w:lvl w:ilvl="7" w:tentative="0">
      <w:start w:val="1"/>
      <w:numFmt w:val="bullet"/>
      <w:lvlText w:val=""/>
      <w:lvlJc w:val="left"/>
      <w:pPr>
        <w:tabs>
          <w:tab w:val="left" w:pos="3360"/>
        </w:tabs>
        <w:ind w:left="4620" w:leftChars="0" w:hanging="420" w:firstLineChars="0"/>
      </w:pPr>
      <w:rPr>
        <w:rFonts w:hint="default" w:ascii="Wingdings" w:hAnsi="Wingdings"/>
      </w:rPr>
    </w:lvl>
    <w:lvl w:ilvl="8" w:tentative="0">
      <w:start w:val="1"/>
      <w:numFmt w:val="bullet"/>
      <w:lvlText w:val=""/>
      <w:lvlJc w:val="left"/>
      <w:pPr>
        <w:tabs>
          <w:tab w:val="left" w:pos="3780"/>
        </w:tabs>
        <w:ind w:left="5040" w:leftChars="0" w:hanging="420" w:firstLineChars="0"/>
      </w:pPr>
      <w:rPr>
        <w:rFonts w:hint="default" w:ascii="Wingdings" w:hAnsi="Wingdings"/>
      </w:rPr>
    </w:lvl>
  </w:abstractNum>
  <w:abstractNum w:abstractNumId="20">
    <w:nsid w:val="53F55A78"/>
    <w:multiLevelType w:val="singleLevel"/>
    <w:tmpl w:val="53F55A78"/>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21">
    <w:nsid w:val="59ADCABA"/>
    <w:multiLevelType w:val="multilevel"/>
    <w:tmpl w:val="59ADCABA"/>
    <w:lvl w:ilvl="0" w:tentative="0">
      <w:start w:val="1"/>
      <w:numFmt w:val="decimal"/>
      <w:lvlText w:val="%1."/>
      <w:lvlJc w:val="left"/>
      <w:pPr>
        <w:ind w:left="1440" w:hanging="360"/>
        <w:jc w:val="left"/>
      </w:pPr>
      <w:rPr>
        <w:rFonts w:hint="default" w:ascii="Arial" w:hAnsi="Arial" w:eastAsia="Arial" w:cs="Arial"/>
        <w:b/>
        <w:bCs/>
        <w:i w:val="0"/>
        <w:iCs w:val="0"/>
        <w:spacing w:val="-1"/>
        <w:w w:val="100"/>
        <w:sz w:val="26"/>
        <w:szCs w:val="26"/>
        <w:lang w:val="en-US" w:eastAsia="en-US" w:bidi="ar-SA"/>
      </w:rPr>
    </w:lvl>
    <w:lvl w:ilvl="1" w:tentative="0">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tentative="0">
      <w:start w:val="0"/>
      <w:numFmt w:val="bullet"/>
      <w:lvlText w:val="•"/>
      <w:lvlJc w:val="left"/>
      <w:pPr>
        <w:ind w:left="3120" w:hanging="360"/>
      </w:pPr>
      <w:rPr>
        <w:rFonts w:hint="default"/>
        <w:lang w:val="en-US" w:eastAsia="en-US" w:bidi="ar-SA"/>
      </w:rPr>
    </w:lvl>
    <w:lvl w:ilvl="3" w:tentative="0">
      <w:start w:val="0"/>
      <w:numFmt w:val="bullet"/>
      <w:lvlText w:val="•"/>
      <w:lvlJc w:val="left"/>
      <w:pPr>
        <w:ind w:left="4080" w:hanging="360"/>
      </w:pPr>
      <w:rPr>
        <w:rFonts w:hint="default"/>
        <w:lang w:val="en-US" w:eastAsia="en-US" w:bidi="ar-SA"/>
      </w:rPr>
    </w:lvl>
    <w:lvl w:ilvl="4" w:tentative="0">
      <w:start w:val="0"/>
      <w:numFmt w:val="bullet"/>
      <w:lvlText w:val="•"/>
      <w:lvlJc w:val="left"/>
      <w:pPr>
        <w:ind w:left="5040" w:hanging="360"/>
      </w:pPr>
      <w:rPr>
        <w:rFonts w:hint="default"/>
        <w:lang w:val="en-US" w:eastAsia="en-US" w:bidi="ar-SA"/>
      </w:rPr>
    </w:lvl>
    <w:lvl w:ilvl="5" w:tentative="0">
      <w:start w:val="0"/>
      <w:numFmt w:val="bullet"/>
      <w:lvlText w:val="•"/>
      <w:lvlJc w:val="left"/>
      <w:pPr>
        <w:ind w:left="6000" w:hanging="360"/>
      </w:pPr>
      <w:rPr>
        <w:rFonts w:hint="default"/>
        <w:lang w:val="en-US" w:eastAsia="en-US" w:bidi="ar-SA"/>
      </w:rPr>
    </w:lvl>
    <w:lvl w:ilvl="6" w:tentative="0">
      <w:start w:val="0"/>
      <w:numFmt w:val="bullet"/>
      <w:lvlText w:val="•"/>
      <w:lvlJc w:val="left"/>
      <w:pPr>
        <w:ind w:left="6960" w:hanging="360"/>
      </w:pPr>
      <w:rPr>
        <w:rFonts w:hint="default"/>
        <w:lang w:val="en-US" w:eastAsia="en-US" w:bidi="ar-SA"/>
      </w:rPr>
    </w:lvl>
    <w:lvl w:ilvl="7" w:tentative="0">
      <w:start w:val="0"/>
      <w:numFmt w:val="bullet"/>
      <w:lvlText w:val="•"/>
      <w:lvlJc w:val="left"/>
      <w:pPr>
        <w:ind w:left="7920" w:hanging="360"/>
      </w:pPr>
      <w:rPr>
        <w:rFonts w:hint="default"/>
        <w:lang w:val="en-US" w:eastAsia="en-US" w:bidi="ar-SA"/>
      </w:rPr>
    </w:lvl>
    <w:lvl w:ilvl="8" w:tentative="0">
      <w:start w:val="0"/>
      <w:numFmt w:val="bullet"/>
      <w:lvlText w:val="•"/>
      <w:lvlJc w:val="left"/>
      <w:pPr>
        <w:ind w:left="8880" w:hanging="360"/>
      </w:pPr>
      <w:rPr>
        <w:rFonts w:hint="default"/>
        <w:lang w:val="en-US" w:eastAsia="en-US" w:bidi="ar-SA"/>
      </w:rPr>
    </w:lvl>
  </w:abstractNum>
  <w:abstractNum w:abstractNumId="22">
    <w:nsid w:val="5B710EEB"/>
    <w:multiLevelType w:val="singleLevel"/>
    <w:tmpl w:val="5B710EEB"/>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23">
    <w:nsid w:val="664D9A10"/>
    <w:multiLevelType w:val="singleLevel"/>
    <w:tmpl w:val="664D9A10"/>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24">
    <w:nsid w:val="75C021CC"/>
    <w:multiLevelType w:val="singleLevel"/>
    <w:tmpl w:val="75C021CC"/>
    <w:lvl w:ilvl="0" w:tentative="0">
      <w:start w:val="1"/>
      <w:numFmt w:val="bullet"/>
      <w:lvlText w:val=""/>
      <w:lvlJc w:val="left"/>
      <w:pPr>
        <w:tabs>
          <w:tab w:val="left" w:pos="2100"/>
        </w:tabs>
        <w:ind w:left="2100" w:leftChars="0" w:hanging="420" w:firstLineChars="0"/>
      </w:pPr>
      <w:rPr>
        <w:rFonts w:hint="default" w:ascii="Wingdings" w:hAnsi="Wingdings"/>
      </w:rPr>
    </w:lvl>
  </w:abstractNum>
  <w:num w:numId="1">
    <w:abstractNumId w:val="17"/>
  </w:num>
  <w:num w:numId="2">
    <w:abstractNumId w:val="7"/>
  </w:num>
  <w:num w:numId="3">
    <w:abstractNumId w:val="24"/>
  </w:num>
  <w:num w:numId="4">
    <w:abstractNumId w:val="18"/>
  </w:num>
  <w:num w:numId="5">
    <w:abstractNumId w:val="1"/>
  </w:num>
  <w:num w:numId="6">
    <w:abstractNumId w:val="11"/>
  </w:num>
  <w:num w:numId="7">
    <w:abstractNumId w:val="21"/>
  </w:num>
  <w:num w:numId="8">
    <w:abstractNumId w:val="20"/>
  </w:num>
  <w:num w:numId="9">
    <w:abstractNumId w:val="8"/>
  </w:num>
  <w:num w:numId="10">
    <w:abstractNumId w:val="2"/>
  </w:num>
  <w:num w:numId="11">
    <w:abstractNumId w:val="5"/>
  </w:num>
  <w:num w:numId="12">
    <w:abstractNumId w:val="3"/>
  </w:num>
  <w:num w:numId="13">
    <w:abstractNumId w:val="6"/>
  </w:num>
  <w:num w:numId="14">
    <w:abstractNumId w:val="10"/>
  </w:num>
  <w:num w:numId="15">
    <w:abstractNumId w:val="15"/>
  </w:num>
  <w:num w:numId="16">
    <w:abstractNumId w:val="4"/>
  </w:num>
  <w:num w:numId="17">
    <w:abstractNumId w:val="13"/>
  </w:num>
  <w:num w:numId="18">
    <w:abstractNumId w:val="16"/>
  </w:num>
  <w:num w:numId="19">
    <w:abstractNumId w:val="22"/>
  </w:num>
  <w:num w:numId="20">
    <w:abstractNumId w:val="9"/>
  </w:num>
  <w:num w:numId="21">
    <w:abstractNumId w:val="19"/>
  </w:num>
  <w:num w:numId="22">
    <w:abstractNumId w:val="14"/>
  </w:num>
  <w:num w:numId="23">
    <w:abstractNumId w:val="12"/>
  </w:num>
  <w:num w:numId="24">
    <w:abstractNumId w:val="23"/>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8BE6C67"/>
    <w:rsid w:val="0A2400DF"/>
    <w:rsid w:val="16637E44"/>
    <w:rsid w:val="1EFC33E4"/>
    <w:rsid w:val="3E166C6B"/>
    <w:rsid w:val="3E2569C7"/>
    <w:rsid w:val="65F519D6"/>
    <w:rsid w:val="6A586707"/>
    <w:rsid w:val="6BAC68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720"/>
      <w:outlineLvl w:val="1"/>
    </w:pPr>
    <w:rPr>
      <w:rFonts w:ascii="Arial" w:hAnsi="Arial" w:eastAsia="Arial" w:cs="Arial"/>
      <w:b/>
      <w:bCs/>
      <w:sz w:val="40"/>
      <w:szCs w:val="40"/>
      <w:lang w:val="en-US" w:eastAsia="en-US" w:bidi="ar-SA"/>
    </w:rPr>
  </w:style>
  <w:style w:type="paragraph" w:styleId="3">
    <w:name w:val="heading 2"/>
    <w:basedOn w:val="1"/>
    <w:qFormat/>
    <w:uiPriority w:val="1"/>
    <w:pPr>
      <w:ind w:left="720"/>
      <w:outlineLvl w:val="2"/>
    </w:pPr>
    <w:rPr>
      <w:rFonts w:ascii="Arial" w:hAnsi="Arial" w:eastAsia="Arial" w:cs="Arial"/>
      <w:b/>
      <w:bCs/>
      <w:sz w:val="28"/>
      <w:szCs w:val="28"/>
      <w:lang w:val="en-US" w:eastAsia="en-US" w:bidi="ar-SA"/>
    </w:rPr>
  </w:style>
  <w:style w:type="paragraph" w:styleId="4">
    <w:name w:val="heading 3"/>
    <w:basedOn w:val="1"/>
    <w:qFormat/>
    <w:uiPriority w:val="1"/>
    <w:pPr>
      <w:ind w:left="1438" w:hanging="358"/>
      <w:outlineLvl w:val="3"/>
    </w:pPr>
    <w:rPr>
      <w:rFonts w:ascii="Arial" w:hAnsi="Arial" w:eastAsia="Arial" w:cs="Arial"/>
      <w:b/>
      <w:bCs/>
      <w:sz w:val="26"/>
      <w:szCs w:val="26"/>
      <w:lang w:val="en-US" w:eastAsia="en-US" w:bidi="ar-SA"/>
    </w:rPr>
  </w:style>
  <w:style w:type="paragraph" w:styleId="5">
    <w:name w:val="heading 4"/>
    <w:basedOn w:val="1"/>
    <w:qFormat/>
    <w:uiPriority w:val="1"/>
    <w:pPr>
      <w:spacing w:before="244"/>
      <w:ind w:left="720"/>
      <w:outlineLvl w:val="4"/>
    </w:pPr>
    <w:rPr>
      <w:rFonts w:ascii="Arial" w:hAnsi="Arial" w:eastAsia="Arial" w:cs="Arial"/>
      <w:b/>
      <w:b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Arial MT" w:hAnsi="Arial MT" w:eastAsia="Arial MT" w:cs="Arial MT"/>
      <w:sz w:val="24"/>
      <w:szCs w:val="24"/>
      <w:lang w:val="en-US" w:eastAsia="en-US" w:bidi="ar-SA"/>
    </w:rPr>
  </w:style>
  <w:style w:type="character" w:styleId="9">
    <w:name w:val="FollowedHyperlink"/>
    <w:basedOn w:val="6"/>
    <w:uiPriority w:val="0"/>
    <w:rPr>
      <w:color w:val="800080"/>
      <w:u w:val="single"/>
    </w:rPr>
  </w:style>
  <w:style w:type="character" w:styleId="10">
    <w:name w:val="Hyperlink"/>
    <w:basedOn w:val="6"/>
    <w:uiPriority w:val="0"/>
    <w:rPr>
      <w:color w:val="0000FF"/>
      <w:u w:val="single"/>
    </w:rPr>
  </w:style>
  <w:style w:type="paragraph" w:styleId="11">
    <w:name w:val="Title"/>
    <w:basedOn w:val="1"/>
    <w:qFormat/>
    <w:uiPriority w:val="1"/>
    <w:pPr>
      <w:spacing w:before="60"/>
      <w:jc w:val="center"/>
    </w:pPr>
    <w:rPr>
      <w:rFonts w:ascii="Arial" w:hAnsi="Arial" w:eastAsia="Arial" w:cs="Arial"/>
      <w:b/>
      <w:bCs/>
      <w:sz w:val="58"/>
      <w:szCs w:val="58"/>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2159" w:hanging="359"/>
    </w:pPr>
    <w:rPr>
      <w:rFonts w:ascii="Arial MT" w:hAnsi="Arial MT" w:eastAsia="Arial MT" w:cs="Arial MT"/>
      <w:lang w:val="en-US" w:eastAsia="en-US" w:bidi="ar-SA"/>
    </w:rPr>
  </w:style>
  <w:style w:type="paragraph" w:customStyle="1" w:styleId="14">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1493</Words>
  <Characters>9573</Characters>
  <TotalTime>7</TotalTime>
  <ScaleCrop>false</ScaleCrop>
  <LinksUpToDate>false</LinksUpToDate>
  <CharactersWithSpaces>12136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2026-02-13T02:21:00Z</dcterms:created>
  <dc:creator>vishn</dc:creator>
  <cp:lastModifiedBy>Vishnu Chilakala</cp:lastModifiedBy>
  <dcterms:modified xsi:type="dcterms:W3CDTF">2026-02-13T15:57:22Z</dcterms:modified>
  <dc:title>HematoVision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Producer">
    <vt:lpwstr>Skia/PDF m139 Google Docs Renderer</vt:lpwstr>
  </property>
  <property fmtid="{D5CDD505-2E9C-101B-9397-08002B2CF9AE}" pid="4" name="LastSaved">
    <vt:filetime>2026-02-13T00:00:00Z</vt:filetime>
  </property>
  <property fmtid="{D5CDD505-2E9C-101B-9397-08002B2CF9AE}" pid="5" name="KSOProductBuildVer">
    <vt:lpwstr>2057-12.2.0.23197</vt:lpwstr>
  </property>
  <property fmtid="{D5CDD505-2E9C-101B-9397-08002B2CF9AE}" pid="6" name="ICV">
    <vt:lpwstr>58A949794BA04C48B131B89ECC9BC093_12</vt:lpwstr>
  </property>
</Properties>
</file>